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AD3D" w14:textId="0E98FE5F" w:rsidR="00FE290F" w:rsidRDefault="00000000">
      <w:pPr>
        <w:pStyle w:val="BodyText"/>
        <w:spacing w:before="183"/>
        <w:rPr>
          <w:b/>
          <w:bCs/>
        </w:rPr>
      </w:pPr>
      <w:r w:rsidRPr="00C748C3">
        <w:rPr>
          <w:b/>
          <w:bCs/>
        </w:rPr>
        <w:t>Date:24/01/202</w:t>
      </w:r>
      <w:r w:rsidR="006A2044">
        <w:rPr>
          <w:b/>
          <w:bCs/>
        </w:rPr>
        <w:t>6</w:t>
      </w:r>
    </w:p>
    <w:p w14:paraId="3A2402B7" w14:textId="77777777" w:rsidR="00C748C3" w:rsidRPr="00C748C3" w:rsidRDefault="00C748C3">
      <w:pPr>
        <w:pStyle w:val="BodyText"/>
        <w:spacing w:before="183"/>
        <w:rPr>
          <w:b/>
          <w:bCs/>
        </w:rPr>
      </w:pPr>
    </w:p>
    <w:p w14:paraId="26F6BB0E" w14:textId="29D5FE61" w:rsidR="00FE290F" w:rsidRDefault="00000000">
      <w:pPr>
        <w:pStyle w:val="Heading1"/>
        <w:spacing w:before="1" w:line="278" w:lineRule="auto"/>
        <w:ind w:right="295"/>
        <w:rPr>
          <w:sz w:val="28"/>
          <w:szCs w:val="28"/>
        </w:rPr>
      </w:pPr>
      <w:r>
        <w:rPr>
          <w:u w:val="single"/>
        </w:rPr>
        <w:t>EXP-13:</w:t>
      </w:r>
      <w:r>
        <w:rPr>
          <w:spacing w:val="-3"/>
        </w:rPr>
        <w:t xml:space="preserve"> </w:t>
      </w:r>
      <w:r>
        <w:rPr>
          <w:sz w:val="28"/>
          <w:szCs w:val="28"/>
        </w:rPr>
        <w:t>Create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Virtual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Machine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CPU,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2GB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RAM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15GB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storage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disk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using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a Type 2 Virtualization Software using </w:t>
      </w:r>
      <w:proofErr w:type="spellStart"/>
      <w:r>
        <w:rPr>
          <w:sz w:val="28"/>
          <w:szCs w:val="28"/>
        </w:rPr>
        <w:t>Vmware</w:t>
      </w:r>
      <w:proofErr w:type="spellEnd"/>
      <w:r>
        <w:rPr>
          <w:sz w:val="28"/>
          <w:szCs w:val="28"/>
        </w:rPr>
        <w:t xml:space="preserve"> workstation.</w:t>
      </w:r>
    </w:p>
    <w:p w14:paraId="6272D3E9" w14:textId="77777777" w:rsidR="00FE290F" w:rsidRDefault="00FE290F">
      <w:pPr>
        <w:pStyle w:val="Heading1"/>
        <w:spacing w:before="1" w:line="278" w:lineRule="auto"/>
        <w:ind w:right="295"/>
        <w:rPr>
          <w:sz w:val="28"/>
          <w:szCs w:val="28"/>
        </w:rPr>
      </w:pPr>
    </w:p>
    <w:p w14:paraId="6A388AF4" w14:textId="77777777" w:rsidR="00FE290F" w:rsidRDefault="00000000">
      <w:pPr>
        <w:pStyle w:val="Title"/>
        <w:rPr>
          <w:sz w:val="32"/>
          <w:szCs w:val="32"/>
        </w:rPr>
      </w:pPr>
      <w:r>
        <w:rPr>
          <w:spacing w:val="-5"/>
          <w:sz w:val="32"/>
          <w:szCs w:val="32"/>
        </w:rPr>
        <w:t>AIM</w:t>
      </w:r>
    </w:p>
    <w:p w14:paraId="16378F68" w14:textId="77777777" w:rsidR="00FE290F" w:rsidRDefault="00000000">
      <w:pPr>
        <w:spacing w:before="309"/>
        <w:ind w:left="23"/>
        <w:rPr>
          <w:rFonts w:ascii="Calibri"/>
          <w:b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create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configure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Virtual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Machine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(VM)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1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CPU,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2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GB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RAM,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15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GB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storage</w:t>
      </w:r>
    </w:p>
    <w:p w14:paraId="6C85374F" w14:textId="77777777" w:rsidR="00FE290F" w:rsidRDefault="00000000">
      <w:pPr>
        <w:pStyle w:val="Heading1"/>
        <w:spacing w:before="47"/>
        <w:rPr>
          <w:rFonts w:ascii="Calibri"/>
          <w:b w:val="0"/>
          <w:spacing w:val="-2"/>
        </w:rPr>
      </w:pPr>
      <w:r>
        <w:rPr>
          <w:rFonts w:ascii="Calibri"/>
          <w:b w:val="0"/>
        </w:rPr>
        <w:t>using</w:t>
      </w:r>
      <w:r>
        <w:rPr>
          <w:rFonts w:ascii="Calibri"/>
          <w:b w:val="0"/>
          <w:spacing w:val="-10"/>
        </w:rPr>
        <w:t xml:space="preserve"> </w:t>
      </w:r>
      <w:r>
        <w:rPr>
          <w:rFonts w:ascii="Calibri"/>
        </w:rPr>
        <w:t>Type-2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virtualization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software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(VMware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Workstation)</w:t>
      </w:r>
      <w:r>
        <w:rPr>
          <w:rFonts w:ascii="Calibri"/>
          <w:b w:val="0"/>
          <w:spacing w:val="-2"/>
        </w:rPr>
        <w:t>.</w:t>
      </w:r>
    </w:p>
    <w:p w14:paraId="4DA7CA2F" w14:textId="77777777" w:rsidR="00FE290F" w:rsidRDefault="00FE290F">
      <w:pPr>
        <w:pStyle w:val="Heading1"/>
        <w:spacing w:before="47"/>
        <w:rPr>
          <w:rFonts w:ascii="Calibri"/>
          <w:b w:val="0"/>
          <w:spacing w:val="-2"/>
        </w:rPr>
      </w:pPr>
    </w:p>
    <w:p w14:paraId="390449E9" w14:textId="77777777" w:rsidR="00FE290F" w:rsidRDefault="00000000">
      <w:pPr>
        <w:spacing w:before="205"/>
        <w:ind w:left="23"/>
        <w:rPr>
          <w:b/>
          <w:sz w:val="24"/>
        </w:rPr>
      </w:pPr>
      <w:r>
        <w:rPr>
          <w:b/>
          <w:spacing w:val="-2"/>
          <w:sz w:val="24"/>
        </w:rPr>
        <w:t>REQUIREMENT</w:t>
      </w:r>
    </w:p>
    <w:p w14:paraId="74944B81" w14:textId="77777777" w:rsidR="00FE290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78218839" w14:textId="77777777" w:rsidR="00FE290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3973F65B" w14:textId="77777777" w:rsidR="00FE290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30BEE072" w14:textId="77777777" w:rsidR="00FE290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25B531A9" w14:textId="77777777" w:rsidR="00FE290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333ED55F" w14:textId="77777777" w:rsidR="00FE290F" w:rsidRDefault="00FE290F">
      <w:pPr>
        <w:pStyle w:val="ListParagraph"/>
        <w:tabs>
          <w:tab w:val="left" w:pos="742"/>
        </w:tabs>
        <w:ind w:left="383" w:firstLine="0"/>
        <w:rPr>
          <w:sz w:val="24"/>
        </w:rPr>
      </w:pPr>
    </w:p>
    <w:p w14:paraId="0C8C611A" w14:textId="77777777" w:rsidR="00FE290F" w:rsidRDefault="00000000">
      <w:pPr>
        <w:pStyle w:val="Heading1"/>
        <w:spacing w:before="203"/>
      </w:pPr>
      <w:r>
        <w:rPr>
          <w:spacing w:val="-2"/>
        </w:rPr>
        <w:t>PROCEDURE</w:t>
      </w:r>
    </w:p>
    <w:p w14:paraId="0075CFC8" w14:textId="77777777" w:rsidR="00FE290F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42B0DB03" w14:textId="77777777" w:rsidR="00FE29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15CED424" w14:textId="77777777" w:rsidR="00FE29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AAD240C" w14:textId="77777777" w:rsidR="00FE29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1F4CB854" w14:textId="77777777" w:rsidR="00FE29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5D482B6E" w14:textId="77777777" w:rsidR="00FE290F" w:rsidRDefault="00FE290F">
      <w:pPr>
        <w:pStyle w:val="ListParagraph"/>
        <w:rPr>
          <w:sz w:val="24"/>
        </w:rPr>
        <w:sectPr w:rsidR="00FE290F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34B70EA7" w14:textId="77777777" w:rsidR="00FE290F" w:rsidRDefault="00FE290F">
      <w:pPr>
        <w:pStyle w:val="BodyText"/>
      </w:pPr>
    </w:p>
    <w:p w14:paraId="6DB9E186" w14:textId="77777777" w:rsidR="00FE290F" w:rsidRDefault="00FE290F">
      <w:pPr>
        <w:pStyle w:val="BodyText"/>
      </w:pPr>
    </w:p>
    <w:p w14:paraId="0F0DCF1D" w14:textId="77777777" w:rsidR="00FE290F" w:rsidRDefault="00FE290F">
      <w:pPr>
        <w:pStyle w:val="BodyText"/>
      </w:pPr>
    </w:p>
    <w:p w14:paraId="1FCF41B6" w14:textId="77777777" w:rsidR="00FE290F" w:rsidRDefault="00FE290F">
      <w:pPr>
        <w:pStyle w:val="BodyText"/>
      </w:pPr>
    </w:p>
    <w:p w14:paraId="6D18A31B" w14:textId="77777777" w:rsidR="00FE290F" w:rsidRDefault="00FE290F">
      <w:pPr>
        <w:pStyle w:val="BodyText"/>
      </w:pPr>
    </w:p>
    <w:p w14:paraId="6536214B" w14:textId="77777777" w:rsidR="00FE290F" w:rsidRDefault="00FE290F">
      <w:pPr>
        <w:pStyle w:val="BodyText"/>
      </w:pPr>
    </w:p>
    <w:p w14:paraId="68A81608" w14:textId="77777777" w:rsidR="00FE290F" w:rsidRDefault="00FE290F">
      <w:pPr>
        <w:pStyle w:val="BodyText"/>
      </w:pPr>
    </w:p>
    <w:p w14:paraId="13621E4E" w14:textId="77777777" w:rsidR="00FE290F" w:rsidRDefault="00FE290F">
      <w:pPr>
        <w:pStyle w:val="BodyText"/>
      </w:pPr>
    </w:p>
    <w:p w14:paraId="3631514E" w14:textId="77777777" w:rsidR="00FE290F" w:rsidRDefault="00FE290F">
      <w:pPr>
        <w:pStyle w:val="BodyText"/>
      </w:pPr>
    </w:p>
    <w:p w14:paraId="1D08F54E" w14:textId="77777777" w:rsidR="00FE290F" w:rsidRDefault="00FE290F">
      <w:pPr>
        <w:pStyle w:val="BodyText"/>
      </w:pPr>
    </w:p>
    <w:p w14:paraId="7BB76E40" w14:textId="77777777" w:rsidR="00FE290F" w:rsidRDefault="00FE290F">
      <w:pPr>
        <w:pStyle w:val="BodyText"/>
      </w:pPr>
    </w:p>
    <w:p w14:paraId="470D80F0" w14:textId="77777777" w:rsidR="00FE290F" w:rsidRDefault="00FE290F">
      <w:pPr>
        <w:pStyle w:val="BodyText"/>
      </w:pPr>
    </w:p>
    <w:p w14:paraId="6C186268" w14:textId="77777777" w:rsidR="00FE290F" w:rsidRDefault="00FE290F">
      <w:pPr>
        <w:pStyle w:val="BodyText"/>
      </w:pPr>
    </w:p>
    <w:p w14:paraId="7E842D35" w14:textId="77777777" w:rsidR="00FE290F" w:rsidRDefault="00FE290F">
      <w:pPr>
        <w:pStyle w:val="BodyText"/>
      </w:pPr>
    </w:p>
    <w:p w14:paraId="2FC74D28" w14:textId="77777777" w:rsidR="00FE290F" w:rsidRDefault="00FE290F">
      <w:pPr>
        <w:pStyle w:val="BodyText"/>
      </w:pPr>
    </w:p>
    <w:p w14:paraId="0BE7B799" w14:textId="77777777" w:rsidR="00FE290F" w:rsidRDefault="00FE290F">
      <w:pPr>
        <w:pStyle w:val="BodyText"/>
      </w:pPr>
    </w:p>
    <w:p w14:paraId="537B27AC" w14:textId="77777777" w:rsidR="00FE290F" w:rsidRDefault="00FE290F">
      <w:pPr>
        <w:pStyle w:val="BodyText"/>
      </w:pPr>
    </w:p>
    <w:p w14:paraId="36ADC914" w14:textId="77777777" w:rsidR="00FE290F" w:rsidRDefault="00FE290F">
      <w:pPr>
        <w:pStyle w:val="BodyText"/>
      </w:pPr>
    </w:p>
    <w:p w14:paraId="4407C4B4" w14:textId="77777777" w:rsidR="00FE290F" w:rsidRDefault="00FE290F">
      <w:pPr>
        <w:pStyle w:val="BodyText"/>
      </w:pPr>
    </w:p>
    <w:p w14:paraId="79120F52" w14:textId="77777777" w:rsidR="00FE290F" w:rsidRDefault="00FE290F">
      <w:pPr>
        <w:pStyle w:val="BodyText"/>
        <w:spacing w:before="75"/>
      </w:pPr>
    </w:p>
    <w:p w14:paraId="44E2A623" w14:textId="77777777" w:rsidR="00FE290F" w:rsidRDefault="00000000">
      <w:pPr>
        <w:pStyle w:val="Heading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4F4808C" wp14:editId="22F43C80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460C758A" w14:textId="77777777" w:rsidR="00FE290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67060D64" w14:textId="77777777" w:rsidR="00FE290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6E3CA27F" w14:textId="77777777" w:rsidR="00FE290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2732D4EE" w14:textId="77777777" w:rsidR="00FE290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641F6C6D" w14:textId="77777777" w:rsidR="00FE290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248F73C1" w14:textId="77777777" w:rsidR="00FE290F" w:rsidRDefault="00000000">
      <w:pPr>
        <w:pStyle w:val="BodyText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2E588B01" w14:textId="77777777" w:rsidR="00FE290F" w:rsidRDefault="00FE290F">
      <w:pPr>
        <w:pStyle w:val="BodyText"/>
      </w:pPr>
    </w:p>
    <w:p w14:paraId="15D981AE" w14:textId="77777777" w:rsidR="00FE290F" w:rsidRDefault="00FE290F">
      <w:pPr>
        <w:pStyle w:val="BodyText"/>
        <w:spacing w:before="130"/>
      </w:pPr>
    </w:p>
    <w:p w14:paraId="54509B4B" w14:textId="77777777" w:rsidR="00FE290F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33627718" w14:textId="77777777" w:rsidR="00FE290F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637FAE4E" w14:textId="77777777" w:rsidR="00FE290F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344ED754" w14:textId="77777777" w:rsidR="00FE290F" w:rsidRDefault="00000000">
      <w:pPr>
        <w:pStyle w:val="Heading1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4FA7880F" w14:textId="77777777" w:rsidR="00FE290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691B796B" w14:textId="77777777" w:rsidR="00FE290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5E0DF322" w14:textId="77777777" w:rsidR="00FE290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58354374" w14:textId="77777777" w:rsidR="00FE290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0E69ACC2" w14:textId="77777777" w:rsidR="00FE290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7154C5F" w14:textId="77777777" w:rsidR="00FE290F" w:rsidRDefault="00FE290F">
      <w:pPr>
        <w:pStyle w:val="ListParagraph"/>
        <w:rPr>
          <w:sz w:val="24"/>
        </w:rPr>
        <w:sectPr w:rsidR="00FE290F">
          <w:pgSz w:w="11910" w:h="16840"/>
          <w:pgMar w:top="1420" w:right="708" w:bottom="280" w:left="1417" w:header="720" w:footer="720" w:gutter="0"/>
          <w:cols w:space="720"/>
        </w:sectPr>
      </w:pPr>
    </w:p>
    <w:p w14:paraId="571F8D56" w14:textId="77777777" w:rsidR="00FE290F" w:rsidRDefault="00000000">
      <w:pPr>
        <w:pStyle w:val="BodyText"/>
        <w:ind w:left="1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C1B27A" wp14:editId="37E899BC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F840" w14:textId="77777777" w:rsidR="00FE290F" w:rsidRDefault="00FE290F">
      <w:pPr>
        <w:pStyle w:val="BodyText"/>
      </w:pPr>
    </w:p>
    <w:p w14:paraId="2BA9B18D" w14:textId="77777777" w:rsidR="00FE290F" w:rsidRDefault="00FE290F">
      <w:pPr>
        <w:pStyle w:val="BodyText"/>
      </w:pPr>
    </w:p>
    <w:p w14:paraId="280D4345" w14:textId="77777777" w:rsidR="00FE290F" w:rsidRDefault="00FE290F">
      <w:pPr>
        <w:pStyle w:val="BodyText"/>
        <w:spacing w:before="247"/>
      </w:pPr>
    </w:p>
    <w:p w14:paraId="1FDA67C3" w14:textId="77777777" w:rsidR="00FE290F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18CB7870" w14:textId="77777777" w:rsidR="00FE290F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50D816EF" w14:textId="77777777" w:rsidR="00FE290F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0CF4BC26" w14:textId="77777777" w:rsidR="00FE290F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23E2B1CF" w14:textId="77777777" w:rsidR="00FE290F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4ACC07EC" w14:textId="77777777" w:rsidR="00FE290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058CBA5" w14:textId="77777777" w:rsidR="00FE290F" w:rsidRDefault="00FE290F">
      <w:pPr>
        <w:pStyle w:val="ListParagraph"/>
        <w:rPr>
          <w:sz w:val="24"/>
        </w:rPr>
        <w:sectPr w:rsidR="00FE290F">
          <w:pgSz w:w="11910" w:h="16840"/>
          <w:pgMar w:top="1840" w:right="708" w:bottom="280" w:left="1417" w:header="720" w:footer="720" w:gutter="0"/>
          <w:cols w:space="720"/>
        </w:sectPr>
      </w:pPr>
    </w:p>
    <w:p w14:paraId="3989236D" w14:textId="77777777" w:rsidR="00FE290F" w:rsidRDefault="00000000">
      <w:pPr>
        <w:pStyle w:val="BodyText"/>
        <w:ind w:left="11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5E899A" wp14:editId="52D1BDA6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E610" w14:textId="77777777" w:rsidR="00FE290F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>
        <w:rPr>
          <w:sz w:val="24"/>
        </w:rPr>
        <w:t>​</w:t>
      </w:r>
    </w:p>
    <w:p w14:paraId="5226C901" w14:textId="77777777" w:rsidR="00FE290F" w:rsidRDefault="00FE290F">
      <w:pPr>
        <w:pStyle w:val="BodyText"/>
        <w:spacing w:before="235"/>
      </w:pPr>
    </w:p>
    <w:p w14:paraId="34FA195C" w14:textId="77777777" w:rsidR="00FE290F" w:rsidRDefault="00000000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79ABAAC5" w14:textId="77777777" w:rsidR="00FE290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49C34B4A" w14:textId="77777777" w:rsidR="00FE290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42C3C4F" w14:textId="77777777" w:rsidR="00FE290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10128828" w14:textId="77777777" w:rsidR="00FE290F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31FE17C3" w14:textId="77777777" w:rsidR="00FE290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BE25446" w14:textId="77777777" w:rsidR="00FE290F" w:rsidRDefault="00FE290F">
      <w:pPr>
        <w:pStyle w:val="ListParagraph"/>
        <w:rPr>
          <w:sz w:val="24"/>
        </w:rPr>
        <w:sectPr w:rsidR="00FE290F">
          <w:pgSz w:w="11910" w:h="16840"/>
          <w:pgMar w:top="1420" w:right="708" w:bottom="280" w:left="1417" w:header="720" w:footer="720" w:gutter="0"/>
          <w:cols w:space="720"/>
        </w:sectPr>
      </w:pPr>
    </w:p>
    <w:p w14:paraId="34C809BA" w14:textId="77777777" w:rsidR="00FE290F" w:rsidRDefault="00FE290F">
      <w:pPr>
        <w:pStyle w:val="BodyText"/>
        <w:rPr>
          <w:sz w:val="7"/>
        </w:rPr>
      </w:pPr>
    </w:p>
    <w:p w14:paraId="7929E7A1" w14:textId="77777777" w:rsidR="00FE290F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536567F0" wp14:editId="74514BD5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FB21" w14:textId="77777777" w:rsidR="00FE290F" w:rsidRDefault="00FE290F">
      <w:pPr>
        <w:pStyle w:val="BodyText"/>
      </w:pPr>
    </w:p>
    <w:p w14:paraId="625A13B4" w14:textId="77777777" w:rsidR="00FE290F" w:rsidRDefault="00FE290F">
      <w:pPr>
        <w:pStyle w:val="BodyText"/>
      </w:pPr>
    </w:p>
    <w:p w14:paraId="34B2BDC1" w14:textId="77777777" w:rsidR="00FE290F" w:rsidRDefault="00FE290F">
      <w:pPr>
        <w:pStyle w:val="BodyText"/>
      </w:pPr>
    </w:p>
    <w:p w14:paraId="48265507" w14:textId="77777777" w:rsidR="00FE290F" w:rsidRDefault="00FE290F">
      <w:pPr>
        <w:pStyle w:val="BodyText"/>
        <w:spacing w:before="12"/>
      </w:pPr>
    </w:p>
    <w:p w14:paraId="0198C510" w14:textId="77777777" w:rsidR="00FE290F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5CCCB048" w14:textId="77777777" w:rsidR="00FE290F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3393A036" w14:textId="77777777" w:rsidR="00FE290F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Set:</w:t>
      </w:r>
    </w:p>
    <w:p w14:paraId="417605B1" w14:textId="77777777" w:rsidR="00FE290F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67C53B7A" w14:textId="77777777" w:rsidR="00FE290F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1487B1E8" w14:textId="77777777" w:rsidR="00FE290F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34C0CB0D" w14:textId="77777777" w:rsidR="00FE290F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633A8D49" w14:textId="77777777" w:rsidR="00FE290F" w:rsidRDefault="00FE290F">
      <w:pPr>
        <w:pStyle w:val="BodyText"/>
      </w:pPr>
    </w:p>
    <w:p w14:paraId="584B0202" w14:textId="77777777" w:rsidR="00FE290F" w:rsidRDefault="00FE290F">
      <w:pPr>
        <w:pStyle w:val="BodyText"/>
        <w:spacing w:before="130"/>
      </w:pPr>
    </w:p>
    <w:p w14:paraId="5098F46C" w14:textId="77777777" w:rsidR="00FE290F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16E5AA14" w14:textId="77777777" w:rsidR="00FE290F" w:rsidRDefault="00FE290F">
      <w:pPr>
        <w:pStyle w:val="Heading1"/>
        <w:sectPr w:rsidR="00FE290F">
          <w:pgSz w:w="11910" w:h="16840"/>
          <w:pgMar w:top="1920" w:right="708" w:bottom="280" w:left="1417" w:header="720" w:footer="720" w:gutter="0"/>
          <w:cols w:space="720"/>
        </w:sectPr>
      </w:pPr>
    </w:p>
    <w:p w14:paraId="03BA88C0" w14:textId="77777777" w:rsidR="00FE290F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61CEC2B" w14:textId="77777777" w:rsidR="00FE290F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3E9CECDC" w14:textId="77777777" w:rsidR="00FE290F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25379974" w14:textId="77777777" w:rsidR="00FE290F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6106AF56" w14:textId="77777777" w:rsidR="00FE290F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88158EC" w14:textId="77777777" w:rsidR="00FE290F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753D380A" w14:textId="77777777" w:rsidR="00FE290F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489BBD76" w14:textId="77777777" w:rsidR="00FE290F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6DD72EED" wp14:editId="7330205F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02C04" w14:textId="77777777" w:rsidR="00FE290F" w:rsidRDefault="00000000">
      <w:pPr>
        <w:pStyle w:val="Heading1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7C654840" w14:textId="77777777" w:rsidR="00FE290F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5491C54C" w14:textId="77777777" w:rsidR="00FE290F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Check:</w:t>
      </w:r>
    </w:p>
    <w:p w14:paraId="774ACCCC" w14:textId="77777777" w:rsidR="00FE290F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0B9FA64C" w14:textId="77777777" w:rsidR="00FE290F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06BB7293" w14:textId="77777777" w:rsidR="00FE290F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60273762" w14:textId="77777777" w:rsidR="00FE290F" w:rsidRDefault="00FE290F">
      <w:pPr>
        <w:pStyle w:val="BodyText"/>
      </w:pPr>
    </w:p>
    <w:p w14:paraId="138C981D" w14:textId="7E2E068C" w:rsidR="00FE290F" w:rsidRDefault="00FE290F" w:rsidP="00C748C3">
      <w:pPr>
        <w:spacing w:before="46"/>
        <w:rPr>
          <w:rFonts w:ascii="Calibri"/>
          <w:sz w:val="24"/>
        </w:rPr>
      </w:pPr>
    </w:p>
    <w:p w14:paraId="13B44EA7" w14:textId="77777777" w:rsidR="00FE290F" w:rsidRDefault="00FE290F">
      <w:pPr>
        <w:rPr>
          <w:rFonts w:ascii="Calibri"/>
          <w:sz w:val="24"/>
        </w:rPr>
        <w:sectPr w:rsidR="00FE290F">
          <w:pgSz w:w="11910" w:h="16840"/>
          <w:pgMar w:top="1360" w:right="708" w:bottom="280" w:left="1417" w:header="720" w:footer="720" w:gutter="0"/>
          <w:cols w:space="720"/>
        </w:sectPr>
      </w:pPr>
    </w:p>
    <w:p w14:paraId="073A2667" w14:textId="77777777" w:rsidR="00FE290F" w:rsidRDefault="00FE290F">
      <w:pPr>
        <w:spacing w:before="61"/>
        <w:ind w:left="23"/>
        <w:rPr>
          <w:b/>
          <w:spacing w:val="-2"/>
          <w:sz w:val="28"/>
        </w:rPr>
      </w:pPr>
    </w:p>
    <w:p w14:paraId="5CDFE6B4" w14:textId="77777777" w:rsidR="00FE290F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700CABC" w14:textId="77777777" w:rsidR="00C748C3" w:rsidRDefault="00C748C3">
      <w:pPr>
        <w:pStyle w:val="BodyText"/>
        <w:spacing w:before="3"/>
        <w:rPr>
          <w:b/>
          <w:sz w:val="16"/>
        </w:rPr>
      </w:pPr>
    </w:p>
    <w:p w14:paraId="14A26474" w14:textId="46BE20E5" w:rsidR="00FE290F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61312" behindDoc="1" locked="0" layoutInCell="1" allowOverlap="1" wp14:anchorId="1856DA78" wp14:editId="5707EE1B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38800" cy="31718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3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73697" w14:textId="77777777" w:rsidR="00C748C3" w:rsidRPr="00C748C3" w:rsidRDefault="00C748C3" w:rsidP="00C748C3"/>
    <w:p w14:paraId="3426EAC1" w14:textId="77777777" w:rsidR="00C748C3" w:rsidRPr="00C748C3" w:rsidRDefault="00C748C3" w:rsidP="00C748C3"/>
    <w:p w14:paraId="6EB25B68" w14:textId="77777777" w:rsidR="00C748C3" w:rsidRPr="00C748C3" w:rsidRDefault="00C748C3" w:rsidP="00C748C3"/>
    <w:p w14:paraId="0F65CFF7" w14:textId="77777777" w:rsidR="00C748C3" w:rsidRDefault="00C748C3" w:rsidP="00C748C3">
      <w:pPr>
        <w:pStyle w:val="Heading1"/>
      </w:pPr>
      <w:r>
        <w:rPr>
          <w:spacing w:val="-2"/>
        </w:rPr>
        <w:t>RESULT</w:t>
      </w:r>
    </w:p>
    <w:p w14:paraId="4FE7FB10" w14:textId="77777777" w:rsidR="00C748C3" w:rsidRPr="00C748C3" w:rsidRDefault="00C748C3" w:rsidP="00C748C3">
      <w:pPr>
        <w:spacing w:before="204"/>
        <w:ind w:left="23"/>
        <w:rPr>
          <w:sz w:val="24"/>
        </w:rPr>
      </w:pPr>
      <w:r w:rsidRPr="00C748C3">
        <w:rPr>
          <w:sz w:val="24"/>
        </w:rPr>
        <w:t>A</w:t>
      </w:r>
      <w:r w:rsidRPr="00C748C3">
        <w:rPr>
          <w:spacing w:val="-7"/>
          <w:sz w:val="24"/>
        </w:rPr>
        <w:t xml:space="preserve"> </w:t>
      </w:r>
      <w:r w:rsidRPr="00C748C3">
        <w:rPr>
          <w:sz w:val="24"/>
        </w:rPr>
        <w:t>virtual</w:t>
      </w:r>
      <w:r w:rsidRPr="00C748C3">
        <w:rPr>
          <w:spacing w:val="-4"/>
          <w:sz w:val="24"/>
        </w:rPr>
        <w:t xml:space="preserve"> </w:t>
      </w:r>
      <w:r w:rsidRPr="00C748C3">
        <w:rPr>
          <w:sz w:val="24"/>
        </w:rPr>
        <w:t>machine</w:t>
      </w:r>
      <w:r w:rsidRPr="00C748C3">
        <w:rPr>
          <w:spacing w:val="-4"/>
          <w:sz w:val="24"/>
        </w:rPr>
        <w:t xml:space="preserve"> </w:t>
      </w:r>
      <w:r w:rsidRPr="00C748C3">
        <w:rPr>
          <w:sz w:val="24"/>
        </w:rPr>
        <w:t>with</w:t>
      </w:r>
      <w:r w:rsidRPr="00C748C3">
        <w:rPr>
          <w:spacing w:val="-5"/>
          <w:sz w:val="24"/>
        </w:rPr>
        <w:t xml:space="preserve"> </w:t>
      </w:r>
      <w:r w:rsidRPr="00C748C3">
        <w:rPr>
          <w:sz w:val="24"/>
        </w:rPr>
        <w:t>1</w:t>
      </w:r>
      <w:r w:rsidRPr="00C748C3">
        <w:rPr>
          <w:spacing w:val="-3"/>
          <w:sz w:val="24"/>
        </w:rPr>
        <w:t xml:space="preserve"> </w:t>
      </w:r>
      <w:r w:rsidRPr="00C748C3">
        <w:rPr>
          <w:sz w:val="24"/>
        </w:rPr>
        <w:t>CPU,</w:t>
      </w:r>
      <w:r w:rsidRPr="00C748C3">
        <w:rPr>
          <w:spacing w:val="-4"/>
          <w:sz w:val="24"/>
        </w:rPr>
        <w:t xml:space="preserve"> </w:t>
      </w:r>
      <w:r w:rsidRPr="00C748C3">
        <w:rPr>
          <w:sz w:val="24"/>
        </w:rPr>
        <w:t>2</w:t>
      </w:r>
      <w:r w:rsidRPr="00C748C3">
        <w:rPr>
          <w:spacing w:val="-4"/>
          <w:sz w:val="24"/>
        </w:rPr>
        <w:t xml:space="preserve"> </w:t>
      </w:r>
      <w:r w:rsidRPr="00C748C3">
        <w:rPr>
          <w:sz w:val="24"/>
        </w:rPr>
        <w:t>GB</w:t>
      </w:r>
      <w:r w:rsidRPr="00C748C3">
        <w:rPr>
          <w:spacing w:val="-3"/>
          <w:sz w:val="24"/>
        </w:rPr>
        <w:t xml:space="preserve"> </w:t>
      </w:r>
      <w:r w:rsidRPr="00C748C3">
        <w:rPr>
          <w:sz w:val="24"/>
        </w:rPr>
        <w:t>RAM,</w:t>
      </w:r>
      <w:r w:rsidRPr="00C748C3">
        <w:rPr>
          <w:spacing w:val="-4"/>
          <w:sz w:val="24"/>
        </w:rPr>
        <w:t xml:space="preserve"> </w:t>
      </w:r>
      <w:r w:rsidRPr="00C748C3">
        <w:rPr>
          <w:sz w:val="24"/>
        </w:rPr>
        <w:t>and</w:t>
      </w:r>
      <w:r w:rsidRPr="00C748C3">
        <w:rPr>
          <w:spacing w:val="-5"/>
          <w:sz w:val="24"/>
        </w:rPr>
        <w:t xml:space="preserve"> </w:t>
      </w:r>
      <w:r w:rsidRPr="00C748C3">
        <w:rPr>
          <w:sz w:val="24"/>
        </w:rPr>
        <w:t>15</w:t>
      </w:r>
      <w:r w:rsidRPr="00C748C3">
        <w:rPr>
          <w:spacing w:val="-3"/>
          <w:sz w:val="24"/>
        </w:rPr>
        <w:t xml:space="preserve"> </w:t>
      </w:r>
      <w:r w:rsidRPr="00C748C3">
        <w:rPr>
          <w:sz w:val="24"/>
        </w:rPr>
        <w:t>GB</w:t>
      </w:r>
      <w:r w:rsidRPr="00C748C3">
        <w:rPr>
          <w:spacing w:val="-3"/>
          <w:sz w:val="24"/>
        </w:rPr>
        <w:t xml:space="preserve"> </w:t>
      </w:r>
      <w:r w:rsidRPr="00C748C3">
        <w:rPr>
          <w:sz w:val="24"/>
        </w:rPr>
        <w:t>storage</w:t>
      </w:r>
      <w:r w:rsidRPr="00C748C3">
        <w:rPr>
          <w:spacing w:val="-5"/>
          <w:sz w:val="24"/>
        </w:rPr>
        <w:t xml:space="preserve"> </w:t>
      </w:r>
      <w:r w:rsidRPr="00C748C3">
        <w:rPr>
          <w:sz w:val="24"/>
        </w:rPr>
        <w:t>was</w:t>
      </w:r>
      <w:r w:rsidRPr="00C748C3">
        <w:rPr>
          <w:spacing w:val="-4"/>
          <w:sz w:val="24"/>
        </w:rPr>
        <w:t xml:space="preserve"> </w:t>
      </w:r>
      <w:r w:rsidRPr="00C748C3">
        <w:rPr>
          <w:sz w:val="24"/>
        </w:rPr>
        <w:t>successfully</w:t>
      </w:r>
      <w:r w:rsidRPr="00C748C3">
        <w:rPr>
          <w:spacing w:val="-3"/>
          <w:sz w:val="24"/>
        </w:rPr>
        <w:t xml:space="preserve"> </w:t>
      </w:r>
      <w:r w:rsidRPr="00C748C3">
        <w:rPr>
          <w:sz w:val="24"/>
        </w:rPr>
        <w:t>created</w:t>
      </w:r>
      <w:r w:rsidRPr="00C748C3">
        <w:rPr>
          <w:spacing w:val="-4"/>
          <w:sz w:val="24"/>
        </w:rPr>
        <w:t xml:space="preserve"> </w:t>
      </w:r>
      <w:r w:rsidRPr="00C748C3">
        <w:rPr>
          <w:spacing w:val="-2"/>
          <w:sz w:val="24"/>
        </w:rPr>
        <w:t>using</w:t>
      </w:r>
    </w:p>
    <w:p w14:paraId="2D2D9D44" w14:textId="119787D5" w:rsidR="00C748C3" w:rsidRPr="00C748C3" w:rsidRDefault="00C748C3" w:rsidP="00C748C3">
      <w:r w:rsidRPr="00C748C3">
        <w:rPr>
          <w:spacing w:val="-2"/>
          <w:sz w:val="24"/>
        </w:rPr>
        <w:t>VMware</w:t>
      </w:r>
      <w:r w:rsidRPr="00C748C3">
        <w:rPr>
          <w:spacing w:val="3"/>
          <w:sz w:val="24"/>
        </w:rPr>
        <w:t xml:space="preserve"> </w:t>
      </w:r>
      <w:r w:rsidRPr="00C748C3">
        <w:rPr>
          <w:spacing w:val="-2"/>
          <w:sz w:val="24"/>
        </w:rPr>
        <w:t>Workstation,</w:t>
      </w:r>
      <w:r w:rsidRPr="00C748C3">
        <w:rPr>
          <w:spacing w:val="3"/>
          <w:sz w:val="24"/>
        </w:rPr>
        <w:t xml:space="preserve"> </w:t>
      </w:r>
      <w:r w:rsidRPr="00C748C3">
        <w:rPr>
          <w:spacing w:val="-2"/>
          <w:sz w:val="24"/>
        </w:rPr>
        <w:t>demonstrating</w:t>
      </w:r>
      <w:r w:rsidRPr="00C748C3">
        <w:rPr>
          <w:spacing w:val="3"/>
          <w:sz w:val="24"/>
        </w:rPr>
        <w:t xml:space="preserve"> </w:t>
      </w:r>
      <w:r w:rsidRPr="00C748C3">
        <w:rPr>
          <w:spacing w:val="-2"/>
          <w:sz w:val="24"/>
        </w:rPr>
        <w:t>Type-2</w:t>
      </w:r>
      <w:r w:rsidRPr="00C748C3">
        <w:rPr>
          <w:spacing w:val="4"/>
          <w:sz w:val="24"/>
        </w:rPr>
        <w:t xml:space="preserve"> </w:t>
      </w:r>
      <w:r w:rsidRPr="00C748C3">
        <w:rPr>
          <w:spacing w:val="-2"/>
          <w:sz w:val="24"/>
        </w:rPr>
        <w:t>virtualization</w:t>
      </w:r>
    </w:p>
    <w:p w14:paraId="24A1C518" w14:textId="77777777" w:rsidR="00C748C3" w:rsidRPr="00C748C3" w:rsidRDefault="00C748C3" w:rsidP="00C748C3"/>
    <w:p w14:paraId="0CB03FCF" w14:textId="77777777" w:rsidR="00C748C3" w:rsidRPr="00C748C3" w:rsidRDefault="00C748C3" w:rsidP="00C748C3"/>
    <w:p w14:paraId="0B09A6DF" w14:textId="77777777" w:rsidR="00C748C3" w:rsidRPr="00C748C3" w:rsidRDefault="00C748C3" w:rsidP="00C748C3"/>
    <w:p w14:paraId="77B5063C" w14:textId="77777777" w:rsidR="00C748C3" w:rsidRPr="00C748C3" w:rsidRDefault="00C748C3" w:rsidP="00C748C3"/>
    <w:p w14:paraId="5025E694" w14:textId="77777777" w:rsidR="00C748C3" w:rsidRPr="00C748C3" w:rsidRDefault="00C748C3" w:rsidP="00C748C3"/>
    <w:p w14:paraId="2B4C3A6F" w14:textId="77777777" w:rsidR="00C748C3" w:rsidRPr="00C748C3" w:rsidRDefault="00C748C3" w:rsidP="00C748C3"/>
    <w:p w14:paraId="5C08AA8A" w14:textId="77777777" w:rsidR="00C748C3" w:rsidRPr="00C748C3" w:rsidRDefault="00C748C3" w:rsidP="00C748C3"/>
    <w:p w14:paraId="6FC21B3A" w14:textId="77777777" w:rsidR="00C748C3" w:rsidRPr="00C748C3" w:rsidRDefault="00C748C3" w:rsidP="00C748C3"/>
    <w:p w14:paraId="5D300831" w14:textId="77777777" w:rsidR="00C748C3" w:rsidRPr="00C748C3" w:rsidRDefault="00C748C3" w:rsidP="00C748C3"/>
    <w:p w14:paraId="0B7EC1D0" w14:textId="77777777" w:rsidR="00C748C3" w:rsidRPr="00C748C3" w:rsidRDefault="00C748C3" w:rsidP="00C748C3"/>
    <w:p w14:paraId="154C1221" w14:textId="77777777" w:rsidR="00C748C3" w:rsidRPr="00C748C3" w:rsidRDefault="00C748C3" w:rsidP="00C748C3"/>
    <w:p w14:paraId="60AA8726" w14:textId="77777777" w:rsidR="00C748C3" w:rsidRPr="00C748C3" w:rsidRDefault="00C748C3" w:rsidP="00C748C3"/>
    <w:p w14:paraId="38718E54" w14:textId="77777777" w:rsidR="00C748C3" w:rsidRPr="00C748C3" w:rsidRDefault="00C748C3" w:rsidP="00C748C3"/>
    <w:p w14:paraId="4F112F9B" w14:textId="77777777" w:rsidR="00C748C3" w:rsidRPr="00C748C3" w:rsidRDefault="00C748C3" w:rsidP="00C748C3"/>
    <w:p w14:paraId="28DD9CE4" w14:textId="77777777" w:rsidR="00C748C3" w:rsidRPr="00C748C3" w:rsidRDefault="00C748C3" w:rsidP="00C748C3"/>
    <w:p w14:paraId="086C4AEC" w14:textId="77777777" w:rsidR="00C748C3" w:rsidRPr="00C748C3" w:rsidRDefault="00C748C3" w:rsidP="00C748C3"/>
    <w:p w14:paraId="6493A675" w14:textId="77777777" w:rsidR="00C748C3" w:rsidRPr="00C748C3" w:rsidRDefault="00C748C3" w:rsidP="00C748C3"/>
    <w:sectPr w:rsidR="00C748C3" w:rsidRPr="00C748C3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33E6" w14:textId="77777777" w:rsidR="00A82D00" w:rsidRDefault="00A82D00">
      <w:r>
        <w:separator/>
      </w:r>
    </w:p>
  </w:endnote>
  <w:endnote w:type="continuationSeparator" w:id="0">
    <w:p w14:paraId="0416E49C" w14:textId="77777777" w:rsidR="00A82D00" w:rsidRDefault="00A82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181E" w14:textId="77777777" w:rsidR="00A82D00" w:rsidRDefault="00A82D00">
      <w:r>
        <w:separator/>
      </w:r>
    </w:p>
  </w:footnote>
  <w:footnote w:type="continuationSeparator" w:id="0">
    <w:p w14:paraId="0ECC4823" w14:textId="77777777" w:rsidR="00A82D00" w:rsidRDefault="00A82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 w16cid:durableId="272858181">
    <w:abstractNumId w:val="4"/>
  </w:num>
  <w:num w:numId="2" w16cid:durableId="1205202">
    <w:abstractNumId w:val="3"/>
  </w:num>
  <w:num w:numId="3" w16cid:durableId="920214092">
    <w:abstractNumId w:val="8"/>
  </w:num>
  <w:num w:numId="4" w16cid:durableId="800734572">
    <w:abstractNumId w:val="2"/>
  </w:num>
  <w:num w:numId="5" w16cid:durableId="70153947">
    <w:abstractNumId w:val="1"/>
  </w:num>
  <w:num w:numId="6" w16cid:durableId="560294440">
    <w:abstractNumId w:val="6"/>
  </w:num>
  <w:num w:numId="7" w16cid:durableId="1562981913">
    <w:abstractNumId w:val="7"/>
  </w:num>
  <w:num w:numId="8" w16cid:durableId="195581332">
    <w:abstractNumId w:val="9"/>
  </w:num>
  <w:num w:numId="9" w16cid:durableId="1398092675">
    <w:abstractNumId w:val="5"/>
  </w:num>
  <w:num w:numId="10" w16cid:durableId="164065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90F"/>
    <w:rsid w:val="002F7029"/>
    <w:rsid w:val="004C3757"/>
    <w:rsid w:val="006A2044"/>
    <w:rsid w:val="007F3B2E"/>
    <w:rsid w:val="00A82D00"/>
    <w:rsid w:val="00C748C3"/>
    <w:rsid w:val="00FE290F"/>
    <w:rsid w:val="19122290"/>
    <w:rsid w:val="6D1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1E4F0C"/>
  <w15:docId w15:val="{39155235-7221-4E80-91F0-8CF6E3BD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38"/>
      <w:ind w:left="23"/>
    </w:pPr>
    <w:rPr>
      <w:rFonts w:ascii="Calibri" w:eastAsia="Calibri" w:hAnsi="Calibri" w:cs="Calibri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C748C3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3</cp:revision>
  <dcterms:created xsi:type="dcterms:W3CDTF">2025-12-30T05:14:00Z</dcterms:created>
  <dcterms:modified xsi:type="dcterms:W3CDTF">2026-01-24T07:35:00Z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0737F4078F6147DC9B5D8680139863DF_13</vt:lpwstr>
  </property>
</Properties>
</file>