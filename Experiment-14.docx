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B01D" w14:textId="77777777" w:rsidR="00E31BA5" w:rsidRDefault="00E31BA5">
      <w:pPr>
        <w:pStyle w:val="Heading1"/>
        <w:spacing w:before="62"/>
        <w:ind w:left="23" w:firstLine="0"/>
        <w:rPr>
          <w:u w:val="single"/>
        </w:rPr>
      </w:pPr>
    </w:p>
    <w:p w14:paraId="396E1736" w14:textId="0FB5E79E" w:rsidR="00E31BA5" w:rsidRDefault="00000000">
      <w:pPr>
        <w:pStyle w:val="Heading1"/>
        <w:spacing w:before="62"/>
        <w:ind w:left="23" w:firstLine="0"/>
        <w:rPr>
          <w:u w:val="single"/>
        </w:rPr>
      </w:pPr>
      <w:r>
        <w:rPr>
          <w:u w:val="single"/>
        </w:rPr>
        <w:t>Date:24/01/202</w:t>
      </w:r>
      <w:r w:rsidR="00977C43">
        <w:rPr>
          <w:u w:val="single"/>
        </w:rPr>
        <w:t>6</w:t>
      </w:r>
    </w:p>
    <w:p w14:paraId="4F7D41D1" w14:textId="77777777" w:rsidR="00E31BA5" w:rsidRDefault="00000000">
      <w:pPr>
        <w:pStyle w:val="Heading1"/>
        <w:spacing w:before="62"/>
        <w:ind w:left="23" w:firstLine="0"/>
        <w:rPr>
          <w:sz w:val="28"/>
          <w:szCs w:val="28"/>
        </w:rPr>
      </w:pPr>
      <w:r>
        <w:rPr>
          <w:u w:val="single"/>
        </w:rPr>
        <w:t>EXP-14: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Create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Virtual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Hard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Disk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allocate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storage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using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Vmware</w:t>
      </w:r>
      <w:proofErr w:type="spellEnd"/>
      <w:r>
        <w:rPr>
          <w:spacing w:val="-2"/>
          <w:sz w:val="28"/>
          <w:szCs w:val="28"/>
        </w:rPr>
        <w:t xml:space="preserve"> Workstation.</w:t>
      </w:r>
    </w:p>
    <w:p w14:paraId="1352C88B" w14:textId="77777777" w:rsidR="00E31BA5" w:rsidRDefault="00E31BA5">
      <w:pPr>
        <w:pStyle w:val="BodyText"/>
        <w:spacing w:before="0"/>
        <w:ind w:firstLine="0"/>
        <w:rPr>
          <w:b/>
        </w:rPr>
      </w:pPr>
    </w:p>
    <w:p w14:paraId="69E43943" w14:textId="77777777" w:rsidR="00E31BA5" w:rsidRDefault="00E31BA5">
      <w:pPr>
        <w:pStyle w:val="BodyText"/>
        <w:spacing w:before="130"/>
        <w:ind w:firstLine="0"/>
        <w:rPr>
          <w:b/>
        </w:rPr>
      </w:pPr>
    </w:p>
    <w:p w14:paraId="7375A517" w14:textId="77777777" w:rsidR="00E31BA5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034B56D3" w14:textId="77777777" w:rsidR="00E31BA5" w:rsidRDefault="00000000">
      <w:pPr>
        <w:pStyle w:val="BodyText"/>
        <w:ind w:left="23" w:firstLine="0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allocate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Vmware</w:t>
      </w:r>
      <w:proofErr w:type="spellEnd"/>
      <w:r>
        <w:rPr>
          <w:spacing w:val="-3"/>
        </w:rPr>
        <w:t xml:space="preserve"> </w:t>
      </w:r>
      <w:proofErr w:type="gramStart"/>
      <w:r>
        <w:rPr>
          <w:spacing w:val="-2"/>
        </w:rPr>
        <w:t>Workstation..</w:t>
      </w:r>
      <w:proofErr w:type="gramEnd"/>
    </w:p>
    <w:p w14:paraId="7C4E8CAE" w14:textId="77777777" w:rsidR="00E31BA5" w:rsidRDefault="00E31BA5">
      <w:pPr>
        <w:pStyle w:val="BodyText"/>
        <w:spacing w:before="0"/>
        <w:ind w:firstLine="0"/>
      </w:pPr>
    </w:p>
    <w:p w14:paraId="6C77D99C" w14:textId="77777777" w:rsidR="00E31BA5" w:rsidRDefault="00E31BA5">
      <w:pPr>
        <w:pStyle w:val="BodyText"/>
        <w:spacing w:before="130"/>
        <w:ind w:firstLine="0"/>
      </w:pPr>
    </w:p>
    <w:p w14:paraId="4CE423E4" w14:textId="77777777" w:rsidR="00E31BA5" w:rsidRDefault="00000000">
      <w:pPr>
        <w:pStyle w:val="Heading1"/>
        <w:ind w:left="23" w:firstLine="0"/>
      </w:pPr>
      <w:r>
        <w:rPr>
          <w:spacing w:val="-2"/>
        </w:rPr>
        <w:t>PROCEDURE</w:t>
      </w:r>
    </w:p>
    <w:p w14:paraId="6741C328" w14:textId="77777777" w:rsidR="00E31BA5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b/>
          <w:sz w:val="24"/>
        </w:rPr>
      </w:pPr>
      <w:r>
        <w:rPr>
          <w:b/>
          <w:sz w:val="24"/>
        </w:rPr>
        <w:t>Launch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Workstation</w:t>
      </w:r>
    </w:p>
    <w:p w14:paraId="60E8D3DC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spacing w:val="-10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5F148233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 is</w:t>
      </w:r>
      <w:r>
        <w:rPr>
          <w:spacing w:val="-2"/>
          <w:sz w:val="24"/>
        </w:rPr>
        <w:t xml:space="preserve"> </w:t>
      </w:r>
      <w:r>
        <w:rPr>
          <w:sz w:val="24"/>
        </w:rPr>
        <w:t>properly installed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licensed.</w:t>
      </w:r>
    </w:p>
    <w:p w14:paraId="30D3D238" w14:textId="77777777" w:rsidR="00E31BA5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203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rPr>
          <w:spacing w:val="-2"/>
        </w:rPr>
        <w:t>Machine</w:t>
      </w:r>
    </w:p>
    <w:p w14:paraId="49347334" w14:textId="77777777" w:rsidR="00E31BA5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Machine.</w:t>
      </w:r>
    </w:p>
    <w:p w14:paraId="7C3468F4" w14:textId="77777777" w:rsidR="00E31BA5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Typical</w:t>
      </w:r>
      <w:r>
        <w:rPr>
          <w:spacing w:val="-3"/>
          <w:sz w:val="24"/>
        </w:rPr>
        <w:t xml:space="preserve"> </w:t>
      </w:r>
      <w:r>
        <w:rPr>
          <w:sz w:val="24"/>
        </w:rPr>
        <w:t>(recommended)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01AB5B65" w14:textId="77777777" w:rsidR="00E31BA5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203"/>
      </w:pPr>
      <w:r>
        <w:t>Select</w:t>
      </w:r>
      <w:r>
        <w:rPr>
          <w:spacing w:val="-1"/>
        </w:rPr>
        <w:t xml:space="preserve"> </w:t>
      </w:r>
      <w:r>
        <w:t>Installation</w:t>
      </w:r>
      <w:r>
        <w:rPr>
          <w:spacing w:val="-1"/>
        </w:rPr>
        <w:t xml:space="preserve"> </w:t>
      </w:r>
      <w:r>
        <w:rPr>
          <w:spacing w:val="-2"/>
        </w:rPr>
        <w:t>Media</w:t>
      </w:r>
    </w:p>
    <w:p w14:paraId="25DDE3D2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one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following:</w:t>
      </w:r>
    </w:p>
    <w:p w14:paraId="4C79B69F" w14:textId="77777777" w:rsidR="00E31BA5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Installer</w:t>
      </w:r>
      <w:r>
        <w:rPr>
          <w:spacing w:val="-1"/>
          <w:sz w:val="24"/>
        </w:rPr>
        <w:t xml:space="preserve"> </w:t>
      </w:r>
      <w:r>
        <w:rPr>
          <w:sz w:val="24"/>
        </w:rPr>
        <w:t>disc (ISO</w:t>
      </w:r>
      <w:r>
        <w:rPr>
          <w:spacing w:val="-1"/>
          <w:sz w:val="24"/>
        </w:rPr>
        <w:t xml:space="preserve"> </w:t>
      </w:r>
      <w:r>
        <w:rPr>
          <w:sz w:val="24"/>
        </w:rPr>
        <w:t>image file)</w:t>
      </w:r>
      <w:r>
        <w:rPr>
          <w:spacing w:val="-1"/>
          <w:sz w:val="24"/>
        </w:rPr>
        <w:t xml:space="preserve"> </w:t>
      </w:r>
      <w:r>
        <w:rPr>
          <w:sz w:val="24"/>
        </w:rPr>
        <w:t>– if you have</w:t>
      </w:r>
      <w:r>
        <w:rPr>
          <w:spacing w:val="-1"/>
          <w:sz w:val="24"/>
        </w:rPr>
        <w:t xml:space="preserve"> </w:t>
      </w:r>
      <w:r>
        <w:rPr>
          <w:sz w:val="24"/>
        </w:rPr>
        <w:t>an OS ISO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745FDF9B" w14:textId="77777777" w:rsidR="00E31BA5" w:rsidRDefault="00000000">
      <w:pPr>
        <w:pStyle w:val="ListParagraph"/>
        <w:numPr>
          <w:ilvl w:val="2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will install the</w:t>
      </w:r>
      <w:r>
        <w:rPr>
          <w:spacing w:val="-1"/>
          <w:sz w:val="24"/>
        </w:rPr>
        <w:t xml:space="preserve"> </w:t>
      </w:r>
      <w:r>
        <w:rPr>
          <w:sz w:val="24"/>
        </w:rPr>
        <w:t>operating system later</w:t>
      </w:r>
      <w:r>
        <w:rPr>
          <w:spacing w:val="-1"/>
          <w:sz w:val="24"/>
        </w:rPr>
        <w:t xml:space="preserve"> </w:t>
      </w:r>
      <w:r>
        <w:rPr>
          <w:sz w:val="24"/>
        </w:rPr>
        <w:t>– to 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blank </w:t>
      </w:r>
      <w:r>
        <w:rPr>
          <w:spacing w:val="-5"/>
          <w:sz w:val="24"/>
        </w:rPr>
        <w:t>VM.</w:t>
      </w:r>
    </w:p>
    <w:p w14:paraId="1D122217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5BB28BAB" w14:textId="77777777" w:rsidR="00E31BA5" w:rsidRDefault="00E31BA5">
      <w:pPr>
        <w:pStyle w:val="BodyText"/>
        <w:spacing w:before="0"/>
        <w:ind w:firstLine="0"/>
      </w:pPr>
    </w:p>
    <w:p w14:paraId="6BA50B9D" w14:textId="77777777" w:rsidR="00E31BA5" w:rsidRDefault="00E31BA5">
      <w:pPr>
        <w:pStyle w:val="BodyText"/>
        <w:spacing w:before="130"/>
        <w:ind w:firstLine="0"/>
      </w:pPr>
    </w:p>
    <w:p w14:paraId="35BB86D6" w14:textId="77777777" w:rsidR="00E31BA5" w:rsidRDefault="00000000">
      <w:pPr>
        <w:pStyle w:val="Heading1"/>
        <w:numPr>
          <w:ilvl w:val="0"/>
          <w:numId w:val="1"/>
        </w:numPr>
        <w:tabs>
          <w:tab w:val="left" w:pos="263"/>
        </w:tabs>
      </w:pPr>
      <w:r>
        <w:t>Select</w:t>
      </w:r>
      <w:r>
        <w:rPr>
          <w:spacing w:val="-1"/>
        </w:rPr>
        <w:t xml:space="preserve"> </w:t>
      </w:r>
      <w:r>
        <w:t xml:space="preserve">Guest Operating </w:t>
      </w:r>
      <w:r>
        <w:rPr>
          <w:spacing w:val="-2"/>
        </w:rPr>
        <w:t>System</w:t>
      </w:r>
    </w:p>
    <w:p w14:paraId="7630A2DF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 Guest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 (e.g.,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Windows).</w:t>
      </w:r>
    </w:p>
    <w:p w14:paraId="42E52AC4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Select the correct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Version.</w:t>
      </w:r>
    </w:p>
    <w:p w14:paraId="6CA66E74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47E83C65" w14:textId="77777777" w:rsidR="00E31BA5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203"/>
      </w:pP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3361CA08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4990587E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419FAD78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25CEAA50" w14:textId="77777777" w:rsidR="00E31BA5" w:rsidRDefault="00E31BA5">
      <w:pPr>
        <w:pStyle w:val="ListParagraph"/>
        <w:rPr>
          <w:sz w:val="24"/>
        </w:rPr>
        <w:sectPr w:rsidR="00E31BA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468911D" w14:textId="77777777" w:rsidR="00E31BA5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62"/>
      </w:pPr>
      <w:r>
        <w:lastRenderedPageBreak/>
        <w:t>Configure</w:t>
      </w:r>
      <w:r>
        <w:rPr>
          <w:spacing w:val="-4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rPr>
          <w:spacing w:val="-2"/>
        </w:rPr>
        <w:t>Capacity</w:t>
      </w:r>
    </w:p>
    <w:p w14:paraId="3A93B50A" w14:textId="77777777" w:rsidR="00E31BA5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Maximum disk</w:t>
      </w:r>
      <w:r>
        <w:rPr>
          <w:spacing w:val="-1"/>
          <w:sz w:val="24"/>
        </w:rPr>
        <w:t xml:space="preserve"> </w:t>
      </w:r>
      <w:r>
        <w:rPr>
          <w:sz w:val="24"/>
        </w:rPr>
        <w:t>size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15 </w:t>
      </w:r>
      <w:r>
        <w:rPr>
          <w:spacing w:val="-5"/>
          <w:sz w:val="24"/>
        </w:rPr>
        <w:t>GB.</w:t>
      </w:r>
    </w:p>
    <w:p w14:paraId="4F95209E" w14:textId="77777777" w:rsidR="00E31BA5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Store virtual</w:t>
      </w:r>
      <w:r>
        <w:rPr>
          <w:spacing w:val="-1"/>
          <w:sz w:val="24"/>
        </w:rPr>
        <w:t xml:space="preserve"> </w:t>
      </w:r>
      <w:r>
        <w:rPr>
          <w:sz w:val="24"/>
        </w:rPr>
        <w:t>disk as</w:t>
      </w:r>
      <w:r>
        <w:rPr>
          <w:spacing w:val="-2"/>
          <w:sz w:val="24"/>
        </w:rPr>
        <w:t xml:space="preserve"> </w:t>
      </w:r>
      <w:r>
        <w:rPr>
          <w:sz w:val="24"/>
        </w:rPr>
        <w:t>a single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file </w:t>
      </w:r>
      <w:r>
        <w:rPr>
          <w:spacing w:val="-2"/>
          <w:sz w:val="24"/>
        </w:rPr>
        <w:t>(recommended).</w:t>
      </w:r>
    </w:p>
    <w:p w14:paraId="27111B07" w14:textId="77777777" w:rsidR="00E31BA5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564695E9" w14:textId="77777777" w:rsidR="00E31BA5" w:rsidRDefault="00E31BA5">
      <w:pPr>
        <w:pStyle w:val="BodyText"/>
        <w:spacing w:before="0"/>
        <w:ind w:firstLine="0"/>
      </w:pPr>
    </w:p>
    <w:p w14:paraId="6CF1F896" w14:textId="77777777" w:rsidR="00E31BA5" w:rsidRDefault="00E31BA5">
      <w:pPr>
        <w:pStyle w:val="BodyText"/>
        <w:spacing w:before="130"/>
        <w:ind w:firstLine="0"/>
      </w:pPr>
    </w:p>
    <w:p w14:paraId="19DA96BE" w14:textId="77777777" w:rsidR="00E31BA5" w:rsidRDefault="00000000">
      <w:pPr>
        <w:pStyle w:val="Heading1"/>
        <w:numPr>
          <w:ilvl w:val="0"/>
          <w:numId w:val="1"/>
        </w:numPr>
        <w:tabs>
          <w:tab w:val="left" w:pos="263"/>
        </w:tabs>
      </w:pPr>
      <w:r>
        <w:t>Customize</w:t>
      </w:r>
      <w:r>
        <w:rPr>
          <w:spacing w:val="-2"/>
        </w:rPr>
        <w:t xml:space="preserve"> Hardware</w:t>
      </w:r>
    </w:p>
    <w:p w14:paraId="71D5C16D" w14:textId="77777777" w:rsidR="00E31BA5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Customize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Hardware.</w:t>
      </w:r>
    </w:p>
    <w:p w14:paraId="306A5A99" w14:textId="77777777" w:rsidR="00E31BA5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Set the </w:t>
      </w:r>
      <w:r>
        <w:rPr>
          <w:spacing w:val="-2"/>
          <w:sz w:val="24"/>
        </w:rPr>
        <w:t>following:</w:t>
      </w:r>
    </w:p>
    <w:p w14:paraId="7B227DEA" w14:textId="77777777" w:rsidR="00E31BA5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(RAM):</w:t>
      </w:r>
      <w:r>
        <w:rPr>
          <w:spacing w:val="-1"/>
          <w:sz w:val="24"/>
        </w:rPr>
        <w:t xml:space="preserve"> </w:t>
      </w:r>
      <w:r>
        <w:rPr>
          <w:sz w:val="24"/>
        </w:rPr>
        <w:t>2048</w:t>
      </w:r>
      <w:r>
        <w:rPr>
          <w:spacing w:val="-2"/>
          <w:sz w:val="24"/>
        </w:rPr>
        <w:t xml:space="preserve"> </w:t>
      </w:r>
      <w:r>
        <w:rPr>
          <w:sz w:val="24"/>
        </w:rPr>
        <w:t>MB</w:t>
      </w:r>
      <w:r>
        <w:rPr>
          <w:spacing w:val="-1"/>
          <w:sz w:val="24"/>
        </w:rPr>
        <w:t xml:space="preserve"> </w:t>
      </w:r>
      <w:r>
        <w:rPr>
          <w:sz w:val="24"/>
        </w:rPr>
        <w:t>(2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GB)</w:t>
      </w:r>
    </w:p>
    <w:p w14:paraId="75456E25" w14:textId="77777777" w:rsidR="00E31BA5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Processors: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CPU</w:t>
      </w:r>
    </w:p>
    <w:p w14:paraId="039F7044" w14:textId="77777777" w:rsidR="00E31BA5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hardware</w:t>
      </w:r>
      <w:r>
        <w:rPr>
          <w:spacing w:val="-6"/>
          <w:sz w:val="24"/>
        </w:rPr>
        <w:t xml:space="preserve"> </w:t>
      </w:r>
      <w:r>
        <w:rPr>
          <w:sz w:val="24"/>
        </w:rPr>
        <w:t>settings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16A286B2" w14:textId="77777777" w:rsidR="00E31BA5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Close.</w:t>
      </w:r>
    </w:p>
    <w:p w14:paraId="741611A9" w14:textId="77777777" w:rsidR="00E31BA5" w:rsidRDefault="00E31BA5">
      <w:pPr>
        <w:pStyle w:val="BodyText"/>
        <w:spacing w:before="0"/>
        <w:ind w:firstLine="0"/>
      </w:pPr>
    </w:p>
    <w:p w14:paraId="0DB066AD" w14:textId="77777777" w:rsidR="00E31BA5" w:rsidRDefault="00E31BA5">
      <w:pPr>
        <w:pStyle w:val="BodyText"/>
        <w:spacing w:before="130"/>
        <w:ind w:firstLine="0"/>
      </w:pPr>
    </w:p>
    <w:p w14:paraId="435FAC13" w14:textId="77777777" w:rsidR="00E31BA5" w:rsidRDefault="00000000">
      <w:pPr>
        <w:pStyle w:val="Heading1"/>
        <w:numPr>
          <w:ilvl w:val="0"/>
          <w:numId w:val="1"/>
        </w:numPr>
        <w:tabs>
          <w:tab w:val="left" w:pos="263"/>
        </w:tabs>
      </w:pPr>
      <w:r>
        <w:t>Finish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rPr>
          <w:spacing w:val="-2"/>
        </w:rPr>
        <w:t>Creation</w:t>
      </w:r>
    </w:p>
    <w:p w14:paraId="48593BB4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configuration </w:t>
      </w:r>
      <w:r>
        <w:rPr>
          <w:spacing w:val="-2"/>
          <w:sz w:val="24"/>
        </w:rPr>
        <w:t>details.</w:t>
      </w:r>
    </w:p>
    <w:p w14:paraId="22544A53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Finish to 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virtual </w:t>
      </w:r>
      <w:r>
        <w:rPr>
          <w:spacing w:val="-2"/>
          <w:sz w:val="24"/>
        </w:rPr>
        <w:t>machine.</w:t>
      </w:r>
    </w:p>
    <w:p w14:paraId="16B41524" w14:textId="77777777" w:rsidR="00E31BA5" w:rsidRDefault="00E31BA5">
      <w:pPr>
        <w:pStyle w:val="BodyText"/>
        <w:spacing w:before="0"/>
        <w:ind w:firstLine="0"/>
      </w:pPr>
    </w:p>
    <w:p w14:paraId="159BC865" w14:textId="77777777" w:rsidR="00E31BA5" w:rsidRDefault="00E31BA5">
      <w:pPr>
        <w:pStyle w:val="BodyText"/>
        <w:spacing w:before="130"/>
        <w:ind w:firstLine="0"/>
      </w:pPr>
    </w:p>
    <w:p w14:paraId="146374A7" w14:textId="77777777" w:rsidR="00E31BA5" w:rsidRDefault="00000000">
      <w:pPr>
        <w:pStyle w:val="Heading1"/>
        <w:numPr>
          <w:ilvl w:val="0"/>
          <w:numId w:val="1"/>
        </w:numPr>
        <w:tabs>
          <w:tab w:val="left" w:pos="263"/>
        </w:tabs>
      </w:pPr>
      <w:r>
        <w:t>Power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467EF9B8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newly created virtual </w:t>
      </w:r>
      <w:r>
        <w:rPr>
          <w:spacing w:val="-2"/>
          <w:sz w:val="24"/>
        </w:rPr>
        <w:t>machine.</w:t>
      </w:r>
    </w:p>
    <w:p w14:paraId="103ED386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Power on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554580B0" w14:textId="77777777" w:rsidR="00E31BA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Proceed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operating system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required.</w:t>
      </w:r>
    </w:p>
    <w:p w14:paraId="6666C4F0" w14:textId="77777777" w:rsidR="00E31BA5" w:rsidRDefault="00E31BA5">
      <w:pPr>
        <w:pStyle w:val="BodyText"/>
        <w:spacing w:before="0"/>
        <w:ind w:firstLine="0"/>
      </w:pPr>
    </w:p>
    <w:p w14:paraId="0F9E25B3" w14:textId="77777777" w:rsidR="00E31BA5" w:rsidRDefault="00E31BA5">
      <w:pPr>
        <w:pStyle w:val="BodyText"/>
        <w:spacing w:before="130"/>
        <w:ind w:firstLine="0"/>
      </w:pPr>
    </w:p>
    <w:p w14:paraId="2EEE6525" w14:textId="77777777" w:rsidR="00E31BA5" w:rsidRDefault="00E31BA5">
      <w:pPr>
        <w:pStyle w:val="BodyText"/>
        <w:spacing w:line="278" w:lineRule="auto"/>
        <w:sectPr w:rsidR="00E31BA5">
          <w:pgSz w:w="11910" w:h="16840"/>
          <w:pgMar w:top="1360" w:right="1417" w:bottom="280" w:left="1417" w:header="720" w:footer="720" w:gutter="0"/>
          <w:cols w:space="720"/>
        </w:sectPr>
      </w:pPr>
    </w:p>
    <w:p w14:paraId="0AAB074C" w14:textId="77777777" w:rsidR="00E31BA5" w:rsidRDefault="00000000">
      <w:pPr>
        <w:spacing w:before="62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5E43B3B1" w14:textId="77777777" w:rsidR="00E31BA5" w:rsidRDefault="00000000">
      <w:pPr>
        <w:pStyle w:val="BodyText"/>
        <w:spacing w:before="6"/>
        <w:ind w:firstLin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59264" behindDoc="1" locked="0" layoutInCell="1" allowOverlap="1" wp14:anchorId="66517945" wp14:editId="5EA64274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13400" cy="31718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50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9D63F" w14:textId="77777777" w:rsidR="00FA5256" w:rsidRPr="00FA5256" w:rsidRDefault="00FA5256" w:rsidP="00FA5256"/>
    <w:p w14:paraId="2586B205" w14:textId="77777777" w:rsidR="00FA5256" w:rsidRPr="00FA5256" w:rsidRDefault="00FA5256" w:rsidP="00FA5256"/>
    <w:p w14:paraId="0EA304A6" w14:textId="77777777" w:rsidR="00FA5256" w:rsidRDefault="00FA5256" w:rsidP="00FA5256">
      <w:pPr>
        <w:pStyle w:val="Heading1"/>
        <w:ind w:left="23" w:firstLine="0"/>
      </w:pPr>
      <w:r>
        <w:rPr>
          <w:spacing w:val="-2"/>
        </w:rPr>
        <w:t>RESULT:</w:t>
      </w:r>
    </w:p>
    <w:p w14:paraId="1EF60A1B" w14:textId="77777777" w:rsidR="00FA5256" w:rsidRDefault="00FA5256" w:rsidP="00FA5256">
      <w:pPr>
        <w:pStyle w:val="BodyText"/>
        <w:spacing w:line="278" w:lineRule="auto"/>
        <w:ind w:left="23" w:right="88" w:firstLine="0"/>
      </w:pP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CPU,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GB</w:t>
      </w:r>
      <w:r>
        <w:rPr>
          <w:spacing w:val="-3"/>
        </w:rPr>
        <w:t xml:space="preserve"> </w:t>
      </w:r>
      <w:r>
        <w:t>RAM,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GB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created using VMware Workstation, a Type 2 Virtualization Software.</w:t>
      </w:r>
    </w:p>
    <w:p w14:paraId="25102E38" w14:textId="77777777" w:rsidR="00FA5256" w:rsidRPr="00FA5256" w:rsidRDefault="00FA5256" w:rsidP="00FA5256"/>
    <w:p w14:paraId="7644E545" w14:textId="77777777" w:rsidR="00FA5256" w:rsidRPr="00FA5256" w:rsidRDefault="00FA5256" w:rsidP="00FA5256"/>
    <w:p w14:paraId="7C34A15D" w14:textId="77777777" w:rsidR="00FA5256" w:rsidRPr="00FA5256" w:rsidRDefault="00FA5256" w:rsidP="00FA5256"/>
    <w:p w14:paraId="722F1D08" w14:textId="77777777" w:rsidR="00FA5256" w:rsidRPr="00FA5256" w:rsidRDefault="00FA5256" w:rsidP="00FA5256"/>
    <w:p w14:paraId="1BCB0029" w14:textId="77777777" w:rsidR="00FA5256" w:rsidRPr="00FA5256" w:rsidRDefault="00FA5256" w:rsidP="00FA5256"/>
    <w:p w14:paraId="72E17294" w14:textId="77777777" w:rsidR="00FA5256" w:rsidRPr="00FA5256" w:rsidRDefault="00FA5256" w:rsidP="00FA5256"/>
    <w:p w14:paraId="628EAE5C" w14:textId="77777777" w:rsidR="00FA5256" w:rsidRPr="00FA5256" w:rsidRDefault="00FA5256" w:rsidP="00FA5256"/>
    <w:p w14:paraId="727B509F" w14:textId="77777777" w:rsidR="00FA5256" w:rsidRPr="00FA5256" w:rsidRDefault="00FA5256" w:rsidP="00FA5256"/>
    <w:p w14:paraId="09DAC285" w14:textId="77777777" w:rsidR="00FA5256" w:rsidRPr="00FA5256" w:rsidRDefault="00FA5256" w:rsidP="00FA5256"/>
    <w:p w14:paraId="4BF8F49F" w14:textId="77777777" w:rsidR="00FA5256" w:rsidRPr="00FA5256" w:rsidRDefault="00FA5256" w:rsidP="00FA5256"/>
    <w:p w14:paraId="690803DF" w14:textId="77777777" w:rsidR="00FA5256" w:rsidRPr="00FA5256" w:rsidRDefault="00FA5256" w:rsidP="00FA5256"/>
    <w:p w14:paraId="7BD9DAB8" w14:textId="77777777" w:rsidR="00FA5256" w:rsidRPr="00FA5256" w:rsidRDefault="00FA5256" w:rsidP="00FA5256"/>
    <w:p w14:paraId="399923BA" w14:textId="77777777" w:rsidR="00FA5256" w:rsidRPr="00FA5256" w:rsidRDefault="00FA5256" w:rsidP="00FA5256"/>
    <w:p w14:paraId="67D35070" w14:textId="77777777" w:rsidR="00FA5256" w:rsidRPr="00FA5256" w:rsidRDefault="00FA5256" w:rsidP="00FA5256"/>
    <w:p w14:paraId="148B5875" w14:textId="77777777" w:rsidR="00FA5256" w:rsidRPr="00FA5256" w:rsidRDefault="00FA5256" w:rsidP="00FA5256"/>
    <w:p w14:paraId="1A757FB0" w14:textId="77777777" w:rsidR="00FA5256" w:rsidRPr="00FA5256" w:rsidRDefault="00FA5256" w:rsidP="00FA5256"/>
    <w:p w14:paraId="0C048819" w14:textId="77777777" w:rsidR="00FA5256" w:rsidRPr="00FA5256" w:rsidRDefault="00FA5256" w:rsidP="00FA5256"/>
    <w:p w14:paraId="1EBF8B7D" w14:textId="77777777" w:rsidR="00FA5256" w:rsidRPr="00FA5256" w:rsidRDefault="00FA5256" w:rsidP="00FA5256"/>
    <w:p w14:paraId="65A88FD6" w14:textId="77777777" w:rsidR="00FA5256" w:rsidRPr="00FA5256" w:rsidRDefault="00FA5256" w:rsidP="00FA5256"/>
    <w:sectPr w:rsidR="00FA5256" w:rsidRPr="00FA5256">
      <w:pgSz w:w="1191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884ED" w14:textId="77777777" w:rsidR="00D604E1" w:rsidRDefault="00D604E1">
      <w:r>
        <w:separator/>
      </w:r>
    </w:p>
  </w:endnote>
  <w:endnote w:type="continuationSeparator" w:id="0">
    <w:p w14:paraId="2CB785F5" w14:textId="77777777" w:rsidR="00D604E1" w:rsidRDefault="00D60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BF098" w14:textId="77777777" w:rsidR="00D604E1" w:rsidRDefault="00D604E1">
      <w:r>
        <w:separator/>
      </w:r>
    </w:p>
  </w:footnote>
  <w:footnote w:type="continuationSeparator" w:id="0">
    <w:p w14:paraId="279BEDA0" w14:textId="77777777" w:rsidR="00D604E1" w:rsidRDefault="00D60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2023823661">
    <w:abstractNumId w:val="2"/>
  </w:num>
  <w:num w:numId="2" w16cid:durableId="1520240108">
    <w:abstractNumId w:val="1"/>
  </w:num>
  <w:num w:numId="3" w16cid:durableId="1981306788">
    <w:abstractNumId w:val="3"/>
  </w:num>
  <w:num w:numId="4" w16cid:durableId="204709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1BA5"/>
    <w:rsid w:val="00813CC1"/>
    <w:rsid w:val="00835A84"/>
    <w:rsid w:val="00977C43"/>
    <w:rsid w:val="00996D83"/>
    <w:rsid w:val="00D604E1"/>
    <w:rsid w:val="00E31BA5"/>
    <w:rsid w:val="00FA5256"/>
    <w:rsid w:val="07825636"/>
    <w:rsid w:val="390B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90D22C"/>
  <w15:docId w15:val="{F3D4BFE4-84D1-40FC-855A-6053B03B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63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3"/>
      <w:ind w:hanging="359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FA5256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A5256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rajirajeswari0007@gmail.com</cp:lastModifiedBy>
  <cp:revision>3</cp:revision>
  <dcterms:created xsi:type="dcterms:W3CDTF">2025-12-30T05:15:00Z</dcterms:created>
  <dcterms:modified xsi:type="dcterms:W3CDTF">2026-01-24T07:35:00Z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1033-12.2.0.23196</vt:lpwstr>
  </property>
  <property fmtid="{D5CDD505-2E9C-101B-9397-08002B2CF9AE}" pid="6" name="ICV">
    <vt:lpwstr>DA37AB00A1DB43849CF930BD5A90D175_13</vt:lpwstr>
  </property>
</Properties>
</file>