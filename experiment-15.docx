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967D0" w14:textId="3876ADFE" w:rsidR="00030EAB" w:rsidRPr="00CC4F1E" w:rsidRDefault="00000000" w:rsidP="00CC4F1E">
      <w:pPr>
        <w:pStyle w:val="BodyText"/>
        <w:spacing w:before="140"/>
        <w:rPr>
          <w:b/>
          <w:bCs/>
        </w:rPr>
        <w:sectPr w:rsidR="00030EAB" w:rsidRPr="00CC4F1E">
          <w:type w:val="continuous"/>
          <w:pgSz w:w="11910" w:h="16840"/>
          <w:pgMar w:top="1920" w:right="708" w:bottom="280" w:left="1417" w:header="720" w:footer="720" w:gutter="0"/>
          <w:cols w:space="720"/>
        </w:sectPr>
      </w:pPr>
      <w:r w:rsidRPr="003314D4">
        <w:rPr>
          <w:b/>
          <w:bCs/>
        </w:rPr>
        <w:t>Date:24/01/202</w:t>
      </w:r>
      <w:r w:rsidR="00CC4F1E">
        <w:rPr>
          <w:b/>
          <w:bCs/>
        </w:rPr>
        <w:t>6</w:t>
      </w:r>
    </w:p>
    <w:p w14:paraId="6C708D2C" w14:textId="77777777" w:rsidR="00030EAB" w:rsidRDefault="00030EAB">
      <w:pPr>
        <w:pStyle w:val="BodyText"/>
        <w:rPr>
          <w:u w:val="single"/>
        </w:rPr>
      </w:pPr>
    </w:p>
    <w:p w14:paraId="34E4BF6E" w14:textId="77777777" w:rsidR="00030EAB" w:rsidRDefault="00030EAB">
      <w:pPr>
        <w:pStyle w:val="BodyText"/>
        <w:rPr>
          <w:u w:val="single"/>
        </w:rPr>
      </w:pPr>
    </w:p>
    <w:p w14:paraId="4690AEE9" w14:textId="77777777" w:rsidR="00030EAB" w:rsidRDefault="00030EAB">
      <w:pPr>
        <w:pStyle w:val="BodyText"/>
        <w:rPr>
          <w:u w:val="single"/>
        </w:rPr>
      </w:pPr>
    </w:p>
    <w:p w14:paraId="3792F337" w14:textId="77777777" w:rsidR="00030EAB" w:rsidRDefault="00030EAB">
      <w:pPr>
        <w:pStyle w:val="BodyText"/>
        <w:spacing w:before="263"/>
        <w:rPr>
          <w:u w:val="single"/>
        </w:rPr>
      </w:pPr>
    </w:p>
    <w:p w14:paraId="00FEA4D8" w14:textId="0C538316" w:rsidR="00030EAB" w:rsidRPr="003314D4" w:rsidRDefault="00000000" w:rsidP="003314D4">
      <w:pPr>
        <w:rPr>
          <w:b/>
          <w:sz w:val="24"/>
          <w:u w:val="single"/>
        </w:rPr>
      </w:pPr>
      <w:r>
        <w:rPr>
          <w:b/>
          <w:spacing w:val="-2"/>
          <w:sz w:val="24"/>
          <w:u w:val="single"/>
        </w:rPr>
        <w:t>EXP-15:</w:t>
      </w:r>
      <w:r w:rsidR="003314D4"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SNAPSHOT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LOADING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PREVIOUS VERSION/CLONED VM USING</w:t>
      </w:r>
    </w:p>
    <w:p w14:paraId="44069C5B" w14:textId="77777777" w:rsidR="00030EAB" w:rsidRDefault="00000000">
      <w:pPr>
        <w:spacing w:before="157"/>
        <w:ind w:right="1474"/>
        <w:rPr>
          <w:b/>
          <w:sz w:val="24"/>
        </w:rPr>
        <w:sectPr w:rsidR="00030EAB">
          <w:type w:val="continuous"/>
          <w:pgSz w:w="11910" w:h="16840"/>
          <w:pgMar w:top="1920" w:right="708" w:bottom="280" w:left="1417" w:header="720" w:footer="720" w:gutter="0"/>
          <w:cols w:num="2" w:space="720" w:equalWidth="0">
            <w:col w:w="463" w:space="303"/>
            <w:col w:w="9019"/>
          </w:cols>
        </w:sectPr>
      </w:pPr>
      <w:r>
        <w:rPr>
          <w:b/>
          <w:sz w:val="24"/>
        </w:rPr>
        <w:t>VM WORKSTATION</w:t>
      </w:r>
    </w:p>
    <w:p w14:paraId="4CA91724" w14:textId="77777777" w:rsidR="00030EAB" w:rsidRDefault="00000000">
      <w:pPr>
        <w:pStyle w:val="BodyText"/>
        <w:spacing w:before="203" w:line="278" w:lineRule="auto"/>
        <w:ind w:left="23" w:right="747"/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Snapshot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loading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Previous Version/Cloned VM using </w:t>
      </w:r>
      <w:proofErr w:type="spellStart"/>
      <w:r>
        <w:t>Vmware</w:t>
      </w:r>
      <w:proofErr w:type="spellEnd"/>
      <w:r>
        <w:t xml:space="preserve"> workstation.</w:t>
      </w:r>
    </w:p>
    <w:p w14:paraId="0DE99B58" w14:textId="77777777" w:rsidR="00030EAB" w:rsidRDefault="00000000">
      <w:pPr>
        <w:pStyle w:val="Heading1"/>
        <w:spacing w:before="158"/>
      </w:pPr>
      <w:r>
        <w:rPr>
          <w:spacing w:val="-2"/>
        </w:rPr>
        <w:t>Requirement</w:t>
      </w:r>
    </w:p>
    <w:p w14:paraId="55F93B96" w14:textId="77777777" w:rsidR="00030E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Host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OS</w:t>
      </w:r>
    </w:p>
    <w:p w14:paraId="556FC14F" w14:textId="77777777" w:rsidR="00030E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RAM</w:t>
      </w:r>
      <w:r>
        <w:rPr>
          <w:spacing w:val="-1"/>
          <w:sz w:val="24"/>
        </w:rPr>
        <w:t xml:space="preserve"> </w:t>
      </w:r>
      <w:r>
        <w:rPr>
          <w:sz w:val="24"/>
        </w:rPr>
        <w:t>(4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2"/>
          <w:sz w:val="24"/>
        </w:rPr>
        <w:t xml:space="preserve"> </w:t>
      </w:r>
      <w:r>
        <w:rPr>
          <w:sz w:val="24"/>
        </w:rPr>
        <w:t>minimum</w:t>
      </w:r>
      <w:r>
        <w:rPr>
          <w:spacing w:val="-1"/>
          <w:sz w:val="24"/>
        </w:rPr>
        <w:t xml:space="preserve"> </w:t>
      </w:r>
      <w:r>
        <w:rPr>
          <w:sz w:val="24"/>
        </w:rPr>
        <w:t>works, but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recommended)</w:t>
      </w:r>
    </w:p>
    <w:p w14:paraId="3B57C90B" w14:textId="77777777" w:rsidR="00030E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VMware</w:t>
      </w:r>
      <w:r>
        <w:rPr>
          <w:spacing w:val="-12"/>
          <w:sz w:val="24"/>
        </w:rPr>
        <w:t xml:space="preserve"> </w:t>
      </w:r>
      <w:r>
        <w:rPr>
          <w:sz w:val="24"/>
        </w:rPr>
        <w:t>Workstation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Player/Pro</w:t>
      </w:r>
    </w:p>
    <w:p w14:paraId="31C88091" w14:textId="77777777" w:rsidR="00030E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ISO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Guest</w:t>
      </w:r>
      <w:r>
        <w:rPr>
          <w:spacing w:val="-2"/>
          <w:sz w:val="24"/>
        </w:rPr>
        <w:t xml:space="preserve"> </w:t>
      </w:r>
      <w:r>
        <w:rPr>
          <w:sz w:val="24"/>
        </w:rPr>
        <w:t>OS</w:t>
      </w:r>
      <w:r>
        <w:rPr>
          <w:spacing w:val="-2"/>
          <w:sz w:val="24"/>
        </w:rPr>
        <w:t xml:space="preserve"> </w:t>
      </w:r>
      <w:r>
        <w:rPr>
          <w:sz w:val="24"/>
        </w:rPr>
        <w:t>(Windows/Linux,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2"/>
          <w:sz w:val="24"/>
        </w:rPr>
        <w:t xml:space="preserve"> Ubuntu)</w:t>
      </w:r>
    </w:p>
    <w:p w14:paraId="73F8FEC8" w14:textId="77777777" w:rsidR="00030EA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 xml:space="preserve">Internet </w:t>
      </w:r>
      <w:r>
        <w:rPr>
          <w:spacing w:val="-2"/>
          <w:sz w:val="24"/>
        </w:rPr>
        <w:t>connection</w:t>
      </w:r>
    </w:p>
    <w:p w14:paraId="32534321" w14:textId="77777777" w:rsidR="00030EAB" w:rsidRDefault="00000000">
      <w:pPr>
        <w:pStyle w:val="Heading1"/>
        <w:spacing w:before="203"/>
      </w:pPr>
      <w:r>
        <w:rPr>
          <w:spacing w:val="-2"/>
        </w:rPr>
        <w:t>Procedure</w:t>
      </w:r>
    </w:p>
    <w:p w14:paraId="3F432839" w14:textId="77777777" w:rsidR="00030EAB" w:rsidRDefault="00000000">
      <w:pPr>
        <w:spacing w:before="203"/>
        <w:ind w:left="23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Download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2"/>
          <w:sz w:val="24"/>
        </w:rPr>
        <w:t xml:space="preserve"> Workstation</w:t>
      </w:r>
    </w:p>
    <w:p w14:paraId="0E6AE761" w14:textId="77777777" w:rsidR="00030EA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Open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web </w:t>
      </w:r>
      <w:r>
        <w:rPr>
          <w:spacing w:val="-2"/>
          <w:sz w:val="24"/>
        </w:rPr>
        <w:t>browser.</w:t>
      </w:r>
    </w:p>
    <w:p w14:paraId="363B3175" w14:textId="77777777" w:rsidR="00030EAB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Visit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6"/>
          <w:sz w:val="24"/>
        </w:rPr>
        <w:t xml:space="preserve"> </w:t>
      </w:r>
      <w:r>
        <w:rPr>
          <w:sz w:val="24"/>
        </w:rPr>
        <w:t>VMware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17E51858" w14:textId="77777777" w:rsidR="00030EA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>
        <w:rPr>
          <w:sz w:val="24"/>
        </w:rPr>
        <w:t>Download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Player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(free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personal</w:t>
      </w:r>
      <w:r>
        <w:rPr>
          <w:spacing w:val="-6"/>
          <w:sz w:val="24"/>
        </w:rPr>
        <w:t xml:space="preserve"> </w:t>
      </w:r>
      <w:r>
        <w:rPr>
          <w:sz w:val="24"/>
        </w:rPr>
        <w:t>use)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 Workstation Pro</w:t>
      </w:r>
      <w:r>
        <w:rPr>
          <w:sz w:val="24"/>
        </w:rPr>
        <w:t>.</w:t>
      </w:r>
    </w:p>
    <w:p w14:paraId="4AE39C58" w14:textId="77777777" w:rsidR="00030EAB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7"/>
        <w:rPr>
          <w:sz w:val="24"/>
        </w:rPr>
      </w:pPr>
      <w:r>
        <w:rPr>
          <w:sz w:val="24"/>
        </w:rPr>
        <w:t>Save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installer </w:t>
      </w:r>
      <w:r>
        <w:rPr>
          <w:spacing w:val="-2"/>
          <w:sz w:val="24"/>
        </w:rPr>
        <w:t>file.</w:t>
      </w:r>
    </w:p>
    <w:p w14:paraId="18F1B489" w14:textId="77777777" w:rsidR="00030EAB" w:rsidRDefault="00030EAB">
      <w:pPr>
        <w:pStyle w:val="ListParagraph"/>
        <w:rPr>
          <w:sz w:val="24"/>
        </w:rPr>
        <w:sectPr w:rsidR="00030EAB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0BA7BA13" w14:textId="77777777" w:rsidR="00030EAB" w:rsidRDefault="00030EAB">
      <w:pPr>
        <w:pStyle w:val="BodyText"/>
      </w:pPr>
    </w:p>
    <w:p w14:paraId="3C9A1743" w14:textId="77777777" w:rsidR="00030EAB" w:rsidRDefault="00030EAB">
      <w:pPr>
        <w:pStyle w:val="BodyText"/>
      </w:pPr>
    </w:p>
    <w:p w14:paraId="7E7B2D31" w14:textId="77777777" w:rsidR="00030EAB" w:rsidRDefault="00030EAB">
      <w:pPr>
        <w:pStyle w:val="BodyText"/>
      </w:pPr>
    </w:p>
    <w:p w14:paraId="5681B86C" w14:textId="77777777" w:rsidR="00030EAB" w:rsidRDefault="00030EAB">
      <w:pPr>
        <w:pStyle w:val="BodyText"/>
      </w:pPr>
    </w:p>
    <w:p w14:paraId="498CD862" w14:textId="77777777" w:rsidR="00030EAB" w:rsidRDefault="00030EAB">
      <w:pPr>
        <w:pStyle w:val="BodyText"/>
      </w:pPr>
    </w:p>
    <w:p w14:paraId="3B55F694" w14:textId="77777777" w:rsidR="00030EAB" w:rsidRDefault="00030EAB">
      <w:pPr>
        <w:pStyle w:val="BodyText"/>
      </w:pPr>
    </w:p>
    <w:p w14:paraId="6BE15079" w14:textId="77777777" w:rsidR="00030EAB" w:rsidRDefault="00030EAB">
      <w:pPr>
        <w:pStyle w:val="BodyText"/>
      </w:pPr>
    </w:p>
    <w:p w14:paraId="3DD92173" w14:textId="77777777" w:rsidR="00030EAB" w:rsidRDefault="00030EAB">
      <w:pPr>
        <w:pStyle w:val="BodyText"/>
      </w:pPr>
    </w:p>
    <w:p w14:paraId="4DE51D68" w14:textId="77777777" w:rsidR="00030EAB" w:rsidRDefault="00030EAB">
      <w:pPr>
        <w:pStyle w:val="BodyText"/>
      </w:pPr>
    </w:p>
    <w:p w14:paraId="69A5F672" w14:textId="77777777" w:rsidR="00030EAB" w:rsidRDefault="00030EAB">
      <w:pPr>
        <w:pStyle w:val="BodyText"/>
      </w:pPr>
    </w:p>
    <w:p w14:paraId="1EEC6130" w14:textId="77777777" w:rsidR="00030EAB" w:rsidRDefault="00030EAB">
      <w:pPr>
        <w:pStyle w:val="BodyText"/>
      </w:pPr>
    </w:p>
    <w:p w14:paraId="6D5925E2" w14:textId="77777777" w:rsidR="00030EAB" w:rsidRDefault="00030EAB">
      <w:pPr>
        <w:pStyle w:val="BodyText"/>
      </w:pPr>
    </w:p>
    <w:p w14:paraId="100F38D4" w14:textId="77777777" w:rsidR="00030EAB" w:rsidRDefault="00030EAB">
      <w:pPr>
        <w:pStyle w:val="BodyText"/>
      </w:pPr>
    </w:p>
    <w:p w14:paraId="3303DBE2" w14:textId="77777777" w:rsidR="00030EAB" w:rsidRDefault="00030EAB">
      <w:pPr>
        <w:pStyle w:val="BodyText"/>
      </w:pPr>
    </w:p>
    <w:p w14:paraId="36172FCA" w14:textId="77777777" w:rsidR="00030EAB" w:rsidRDefault="00030EAB">
      <w:pPr>
        <w:pStyle w:val="BodyText"/>
      </w:pPr>
    </w:p>
    <w:p w14:paraId="3291252F" w14:textId="77777777" w:rsidR="00030EAB" w:rsidRDefault="00030EAB">
      <w:pPr>
        <w:pStyle w:val="BodyText"/>
      </w:pPr>
    </w:p>
    <w:p w14:paraId="054C5CE3" w14:textId="77777777" w:rsidR="00030EAB" w:rsidRDefault="00030EAB">
      <w:pPr>
        <w:pStyle w:val="BodyText"/>
      </w:pPr>
    </w:p>
    <w:p w14:paraId="5D9417A7" w14:textId="77777777" w:rsidR="00030EAB" w:rsidRDefault="00030EAB">
      <w:pPr>
        <w:pStyle w:val="BodyText"/>
      </w:pPr>
    </w:p>
    <w:p w14:paraId="155C3B6F" w14:textId="77777777" w:rsidR="00030EAB" w:rsidRDefault="00030EAB">
      <w:pPr>
        <w:pStyle w:val="BodyText"/>
      </w:pPr>
    </w:p>
    <w:p w14:paraId="0E60DC08" w14:textId="77777777" w:rsidR="00030EAB" w:rsidRDefault="00030EAB">
      <w:pPr>
        <w:pStyle w:val="BodyText"/>
        <w:spacing w:before="75"/>
      </w:pPr>
    </w:p>
    <w:p w14:paraId="34E5D60E" w14:textId="77777777" w:rsidR="00030EAB" w:rsidRDefault="00000000">
      <w:pPr>
        <w:pStyle w:val="Heading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2D10B553" wp14:editId="75090C56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t>Workstation</w:t>
      </w:r>
      <w:r>
        <w:rPr>
          <w:spacing w:val="-7"/>
        </w:rPr>
        <w:t xml:space="preserve"> </w:t>
      </w:r>
      <w:r>
        <w:t>(Type-2</w:t>
      </w:r>
      <w:r>
        <w:rPr>
          <w:spacing w:val="-6"/>
        </w:rPr>
        <w:t xml:space="preserve"> </w:t>
      </w:r>
      <w:r>
        <w:rPr>
          <w:spacing w:val="-2"/>
        </w:rPr>
        <w:t>Hypervisor)</w:t>
      </w:r>
    </w:p>
    <w:p w14:paraId="7051A4EF" w14:textId="77777777" w:rsidR="00030EA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Double-click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downloaded </w:t>
      </w:r>
      <w:r>
        <w:rPr>
          <w:spacing w:val="-2"/>
          <w:sz w:val="24"/>
        </w:rPr>
        <w:t>installer.</w:t>
      </w:r>
    </w:p>
    <w:p w14:paraId="07315A77" w14:textId="77777777" w:rsidR="00030EA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 xml:space="preserve">Next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accept 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license </w:t>
      </w:r>
      <w:r>
        <w:rPr>
          <w:spacing w:val="-2"/>
          <w:sz w:val="24"/>
        </w:rPr>
        <w:t>agreement.</w:t>
      </w:r>
    </w:p>
    <w:p w14:paraId="0B68419A" w14:textId="77777777" w:rsidR="00030EA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default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39A97787" w14:textId="77777777" w:rsidR="00030EA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b/>
          <w:spacing w:val="-2"/>
          <w:sz w:val="24"/>
        </w:rPr>
        <w:t>Install</w:t>
      </w:r>
      <w:r>
        <w:rPr>
          <w:spacing w:val="-2"/>
          <w:sz w:val="24"/>
        </w:rPr>
        <w:t>.</w:t>
      </w:r>
    </w:p>
    <w:p w14:paraId="355B53EE" w14:textId="77777777" w:rsidR="00030EAB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>
        <w:rPr>
          <w:sz w:val="24"/>
        </w:rPr>
        <w:t>Restart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prompted.</w:t>
      </w:r>
    </w:p>
    <w:p w14:paraId="0BAF9BCB" w14:textId="77777777" w:rsidR="00030EAB" w:rsidRDefault="00000000">
      <w:pPr>
        <w:pStyle w:val="BodyText"/>
        <w:spacing w:before="203"/>
        <w:ind w:left="23"/>
      </w:pPr>
      <w:r>
        <w:t>VMware</w:t>
      </w:r>
      <w:r>
        <w:rPr>
          <w:spacing w:val="-5"/>
        </w:rPr>
        <w:t xml:space="preserve"> </w:t>
      </w:r>
      <w:r>
        <w:t>Workstation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OS,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b/>
        </w:rPr>
        <w:t>Type-2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Hypervisor</w:t>
      </w:r>
      <w:r>
        <w:rPr>
          <w:spacing w:val="-2"/>
        </w:rPr>
        <w:t>.</w:t>
      </w:r>
    </w:p>
    <w:p w14:paraId="6AF8756A" w14:textId="77777777" w:rsidR="00030EAB" w:rsidRDefault="00030EAB">
      <w:pPr>
        <w:pStyle w:val="BodyText"/>
      </w:pPr>
    </w:p>
    <w:p w14:paraId="58BD45F6" w14:textId="77777777" w:rsidR="00030EAB" w:rsidRDefault="00030EAB">
      <w:pPr>
        <w:pStyle w:val="BodyText"/>
        <w:spacing w:before="130"/>
      </w:pPr>
    </w:p>
    <w:p w14:paraId="7031E247" w14:textId="77777777" w:rsidR="00030EAB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Launch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rPr>
          <w:spacing w:val="-2"/>
        </w:rPr>
        <w:t>Workstation</w:t>
      </w:r>
    </w:p>
    <w:p w14:paraId="44C2BDEC" w14:textId="77777777" w:rsidR="00030EA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VMware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Workstation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6"/>
          <w:sz w:val="24"/>
        </w:rPr>
        <w:t xml:space="preserve"> </w:t>
      </w:r>
      <w:r>
        <w:rPr>
          <w:sz w:val="24"/>
        </w:rPr>
        <w:t>(Windows)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Applications </w:t>
      </w:r>
      <w:r>
        <w:rPr>
          <w:spacing w:val="-2"/>
          <w:sz w:val="24"/>
        </w:rPr>
        <w:t>(Linux).</w:t>
      </w:r>
    </w:p>
    <w:p w14:paraId="7DFCD196" w14:textId="77777777" w:rsidR="00030EAB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main dashboard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will </w:t>
      </w:r>
      <w:r>
        <w:rPr>
          <w:spacing w:val="-2"/>
          <w:sz w:val="24"/>
        </w:rPr>
        <w:t>appear.</w:t>
      </w:r>
    </w:p>
    <w:p w14:paraId="670152F0" w14:textId="77777777" w:rsidR="00030EAB" w:rsidRDefault="00000000">
      <w:pPr>
        <w:pStyle w:val="Heading1"/>
        <w:spacing w:before="203"/>
      </w:pPr>
      <w:r>
        <w:t>Step</w:t>
      </w:r>
      <w:r>
        <w:rPr>
          <w:spacing w:val="-3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Virtual</w:t>
      </w:r>
      <w:r>
        <w:rPr>
          <w:spacing w:val="-2"/>
        </w:rPr>
        <w:t xml:space="preserve"> Machine</w:t>
      </w:r>
    </w:p>
    <w:p w14:paraId="38D7AD4F" w14:textId="77777777" w:rsidR="00030EA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45208DA9" w14:textId="77777777" w:rsidR="00030EA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Typical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(Recommended)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0CE75DB2" w14:textId="77777777" w:rsidR="00030EA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Installer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disc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image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(ISO)</w:t>
      </w:r>
      <w:r>
        <w:rPr>
          <w:spacing w:val="-2"/>
          <w:sz w:val="24"/>
        </w:rPr>
        <w:t>.</w:t>
      </w:r>
    </w:p>
    <w:p w14:paraId="23022C37" w14:textId="77777777" w:rsidR="00030EA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Browse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Guest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file </w:t>
      </w:r>
      <w:r>
        <w:rPr>
          <w:spacing w:val="-2"/>
          <w:sz w:val="24"/>
        </w:rPr>
        <w:t>(Windows/Linux).</w:t>
      </w:r>
    </w:p>
    <w:p w14:paraId="2566F673" w14:textId="77777777" w:rsidR="00030EAB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A0963A7" w14:textId="77777777" w:rsidR="00030EAB" w:rsidRDefault="00030EAB">
      <w:pPr>
        <w:pStyle w:val="ListParagraph"/>
        <w:rPr>
          <w:sz w:val="24"/>
        </w:rPr>
        <w:sectPr w:rsidR="00030EAB">
          <w:pgSz w:w="11910" w:h="16840"/>
          <w:pgMar w:top="1420" w:right="708" w:bottom="280" w:left="1417" w:header="720" w:footer="720" w:gutter="0"/>
          <w:cols w:space="720"/>
        </w:sectPr>
      </w:pPr>
    </w:p>
    <w:p w14:paraId="5541019E" w14:textId="77777777" w:rsidR="00030EAB" w:rsidRDefault="00000000">
      <w:pPr>
        <w:pStyle w:val="BodyText"/>
        <w:ind w:left="181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2B419D" wp14:editId="51812656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F4B" w14:textId="77777777" w:rsidR="00030EAB" w:rsidRDefault="00030EAB">
      <w:pPr>
        <w:pStyle w:val="BodyText"/>
      </w:pPr>
    </w:p>
    <w:p w14:paraId="0F6E125F" w14:textId="77777777" w:rsidR="00030EAB" w:rsidRDefault="00030EAB">
      <w:pPr>
        <w:pStyle w:val="BodyText"/>
      </w:pPr>
    </w:p>
    <w:p w14:paraId="0CC37CFD" w14:textId="77777777" w:rsidR="00030EAB" w:rsidRDefault="00030EAB">
      <w:pPr>
        <w:pStyle w:val="BodyText"/>
        <w:spacing w:before="247"/>
      </w:pPr>
    </w:p>
    <w:p w14:paraId="429EAB69" w14:textId="77777777" w:rsidR="00030EAB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 xml:space="preserve">5: Select Guest Operating </w:t>
      </w:r>
      <w:r>
        <w:rPr>
          <w:spacing w:val="-2"/>
        </w:rPr>
        <w:t>System</w:t>
      </w:r>
    </w:p>
    <w:p w14:paraId="5C22A925" w14:textId="77777777" w:rsidR="00030EAB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>VMware</w:t>
      </w:r>
      <w:r>
        <w:rPr>
          <w:spacing w:val="-3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-1"/>
          <w:sz w:val="24"/>
        </w:rPr>
        <w:t xml:space="preserve"> </w:t>
      </w:r>
      <w:r>
        <w:rPr>
          <w:sz w:val="24"/>
        </w:rPr>
        <w:t>detects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5"/>
          <w:sz w:val="24"/>
        </w:rPr>
        <w:t>OS.</w:t>
      </w:r>
    </w:p>
    <w:p w14:paraId="38BFCDA7" w14:textId="77777777" w:rsidR="00030EAB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If not detected, manually </w:t>
      </w:r>
      <w:r>
        <w:rPr>
          <w:spacing w:val="-2"/>
          <w:sz w:val="24"/>
        </w:rPr>
        <w:t>select:</w:t>
      </w:r>
    </w:p>
    <w:p w14:paraId="31415802" w14:textId="77777777" w:rsidR="00030EAB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Linux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Ubuntu (or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chosen </w:t>
      </w:r>
      <w:r>
        <w:rPr>
          <w:spacing w:val="-2"/>
          <w:sz w:val="24"/>
        </w:rPr>
        <w:t>distro)</w:t>
      </w:r>
    </w:p>
    <w:p w14:paraId="32DA247C" w14:textId="77777777" w:rsidR="00030EAB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Windows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version</w:t>
      </w:r>
    </w:p>
    <w:p w14:paraId="75B68821" w14:textId="77777777" w:rsidR="00030EAB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76914715" w14:textId="77777777" w:rsidR="00030EAB" w:rsidRDefault="00030EAB">
      <w:pPr>
        <w:pStyle w:val="ListParagraph"/>
        <w:rPr>
          <w:sz w:val="24"/>
        </w:rPr>
        <w:sectPr w:rsidR="00030EAB">
          <w:pgSz w:w="11910" w:h="16840"/>
          <w:pgMar w:top="1840" w:right="708" w:bottom="280" w:left="1417" w:header="720" w:footer="720" w:gutter="0"/>
          <w:cols w:space="720"/>
        </w:sectPr>
      </w:pPr>
    </w:p>
    <w:p w14:paraId="3E60DC73" w14:textId="77777777" w:rsidR="00030EAB" w:rsidRDefault="00000000">
      <w:pPr>
        <w:pStyle w:val="BodyText"/>
        <w:ind w:left="11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A88649" wp14:editId="76347E93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04E" w14:textId="77777777" w:rsidR="00030EAB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>
        <w:rPr>
          <w:sz w:val="24"/>
        </w:rPr>
        <w:t>​</w:t>
      </w:r>
    </w:p>
    <w:p w14:paraId="0EDC42BA" w14:textId="77777777" w:rsidR="00030EAB" w:rsidRDefault="00030EAB">
      <w:pPr>
        <w:pStyle w:val="BodyText"/>
        <w:spacing w:before="235"/>
      </w:pPr>
    </w:p>
    <w:p w14:paraId="32F88A80" w14:textId="77777777" w:rsidR="00030EAB" w:rsidRDefault="00000000">
      <w:pPr>
        <w:pStyle w:val="Heading1"/>
        <w:spacing w:before="1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03E61B6F" w14:textId="77777777" w:rsidR="00030EA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Name</w:t>
      </w:r>
      <w:r>
        <w:rPr>
          <w:spacing w:val="-4"/>
          <w:sz w:val="24"/>
        </w:rPr>
        <w:t>.</w:t>
      </w:r>
    </w:p>
    <w:p w14:paraId="2DB71704" w14:textId="77777777" w:rsidR="00030EA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location to</w:t>
      </w:r>
      <w:r>
        <w:rPr>
          <w:spacing w:val="-1"/>
          <w:sz w:val="24"/>
        </w:rPr>
        <w:t xml:space="preserve"> </w:t>
      </w:r>
      <w:r>
        <w:rPr>
          <w:sz w:val="24"/>
        </w:rPr>
        <w:t>store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63FAB5F0" w14:textId="77777777" w:rsidR="00030EA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Allocate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Disk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Space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20–40 </w:t>
      </w:r>
      <w:r>
        <w:rPr>
          <w:spacing w:val="-4"/>
          <w:sz w:val="24"/>
        </w:rPr>
        <w:t>GB).</w:t>
      </w:r>
    </w:p>
    <w:p w14:paraId="2422AEF3" w14:textId="77777777" w:rsidR="00030EAB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>
        <w:rPr>
          <w:b w:val="0"/>
        </w:rPr>
        <w:t>Select</w:t>
      </w:r>
      <w:r>
        <w:rPr>
          <w:b w:val="0"/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virtual</w:t>
      </w:r>
      <w:r>
        <w:rPr>
          <w:spacing w:val="-1"/>
        </w:rPr>
        <w:t xml:space="preserve"> </w:t>
      </w:r>
      <w:r>
        <w:t>disk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single </w:t>
      </w:r>
      <w:r>
        <w:rPr>
          <w:spacing w:val="-2"/>
        </w:rPr>
        <w:t>file</w:t>
      </w:r>
      <w:r>
        <w:rPr>
          <w:b w:val="0"/>
          <w:spacing w:val="-2"/>
        </w:rPr>
        <w:t>.</w:t>
      </w:r>
    </w:p>
    <w:p w14:paraId="619E764B" w14:textId="77777777" w:rsidR="00030EAB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Next</w:t>
      </w:r>
      <w:r>
        <w:rPr>
          <w:spacing w:val="-2"/>
          <w:sz w:val="24"/>
        </w:rPr>
        <w:t>.</w:t>
      </w:r>
    </w:p>
    <w:p w14:paraId="172D092B" w14:textId="77777777" w:rsidR="00030EAB" w:rsidRDefault="00030EAB">
      <w:pPr>
        <w:pStyle w:val="ListParagraph"/>
        <w:rPr>
          <w:sz w:val="24"/>
        </w:rPr>
        <w:sectPr w:rsidR="00030EAB">
          <w:pgSz w:w="11910" w:h="16840"/>
          <w:pgMar w:top="1420" w:right="708" w:bottom="280" w:left="1417" w:header="720" w:footer="720" w:gutter="0"/>
          <w:cols w:space="720"/>
        </w:sectPr>
      </w:pPr>
    </w:p>
    <w:p w14:paraId="35C57C01" w14:textId="77777777" w:rsidR="00030EAB" w:rsidRDefault="00030EAB">
      <w:pPr>
        <w:pStyle w:val="BodyText"/>
        <w:rPr>
          <w:sz w:val="7"/>
        </w:rPr>
      </w:pPr>
    </w:p>
    <w:p w14:paraId="743313D8" w14:textId="77777777" w:rsidR="00030EAB" w:rsidRDefault="00000000">
      <w:pPr>
        <w:pStyle w:val="BodyText"/>
        <w:ind w:left="951"/>
        <w:rPr>
          <w:sz w:val="20"/>
        </w:rPr>
      </w:pPr>
      <w:r>
        <w:rPr>
          <w:noProof/>
          <w:sz w:val="20"/>
        </w:rPr>
        <w:drawing>
          <wp:inline distT="0" distB="0" distL="0" distR="0" wp14:anchorId="56E8C85C" wp14:editId="3B5B4E1C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B5F" w14:textId="77777777" w:rsidR="00030EAB" w:rsidRDefault="00030EAB">
      <w:pPr>
        <w:pStyle w:val="BodyText"/>
      </w:pPr>
    </w:p>
    <w:p w14:paraId="50C5B68D" w14:textId="77777777" w:rsidR="00030EAB" w:rsidRDefault="00030EAB">
      <w:pPr>
        <w:pStyle w:val="BodyText"/>
      </w:pPr>
    </w:p>
    <w:p w14:paraId="4BF90D4C" w14:textId="77777777" w:rsidR="00030EAB" w:rsidRDefault="00030EAB">
      <w:pPr>
        <w:pStyle w:val="BodyText"/>
      </w:pPr>
    </w:p>
    <w:p w14:paraId="2C8000CA" w14:textId="77777777" w:rsidR="00030EAB" w:rsidRDefault="00030EAB">
      <w:pPr>
        <w:pStyle w:val="BodyText"/>
        <w:spacing w:before="12"/>
      </w:pPr>
    </w:p>
    <w:p w14:paraId="45AB199A" w14:textId="77777777" w:rsidR="00030EAB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7:</w:t>
      </w:r>
      <w:r>
        <w:rPr>
          <w:spacing w:val="-1"/>
        </w:rPr>
        <w:t xml:space="preserve"> </w:t>
      </w:r>
      <w:r>
        <w:t xml:space="preserve">Customize </w:t>
      </w:r>
      <w:r>
        <w:rPr>
          <w:spacing w:val="-2"/>
        </w:rPr>
        <w:t>Hardware</w:t>
      </w:r>
    </w:p>
    <w:p w14:paraId="50020914" w14:textId="77777777" w:rsidR="00030EAB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Customize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  <w:r>
        <w:rPr>
          <w:spacing w:val="-2"/>
          <w:sz w:val="24"/>
        </w:rPr>
        <w:t>.</w:t>
      </w:r>
    </w:p>
    <w:p w14:paraId="79231FD3" w14:textId="77777777" w:rsidR="00030EAB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>
        <w:rPr>
          <w:spacing w:val="-4"/>
          <w:sz w:val="24"/>
        </w:rPr>
        <w:t>Set:</w:t>
      </w:r>
    </w:p>
    <w:p w14:paraId="5388E081" w14:textId="77777777" w:rsidR="00030EAB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(RAM):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2–4 </w:t>
      </w:r>
      <w:r>
        <w:rPr>
          <w:spacing w:val="-5"/>
          <w:sz w:val="24"/>
        </w:rPr>
        <w:t>GB</w:t>
      </w:r>
    </w:p>
    <w:p w14:paraId="4519A2A2" w14:textId="77777777" w:rsidR="00030EAB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z w:val="24"/>
        </w:rPr>
        <w:t>Processors: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1–2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cores</w:t>
      </w:r>
    </w:p>
    <w:p w14:paraId="0380FEAA" w14:textId="77777777" w:rsidR="00030EAB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b/>
          <w:spacing w:val="-2"/>
          <w:sz w:val="24"/>
        </w:rPr>
        <w:t>Network: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NAT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(recommended)</w:t>
      </w:r>
    </w:p>
    <w:p w14:paraId="06B6831F" w14:textId="77777777" w:rsidR="00030EAB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Close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Finish</w:t>
      </w:r>
      <w:r>
        <w:rPr>
          <w:spacing w:val="-2"/>
          <w:sz w:val="24"/>
        </w:rPr>
        <w:t>.</w:t>
      </w:r>
    </w:p>
    <w:p w14:paraId="22D0FB0E" w14:textId="77777777" w:rsidR="00030EAB" w:rsidRDefault="00030EAB">
      <w:pPr>
        <w:pStyle w:val="BodyText"/>
      </w:pPr>
    </w:p>
    <w:p w14:paraId="463C03CE" w14:textId="77777777" w:rsidR="00030EAB" w:rsidRDefault="00030EAB">
      <w:pPr>
        <w:pStyle w:val="BodyText"/>
        <w:spacing w:before="130"/>
      </w:pPr>
    </w:p>
    <w:p w14:paraId="076AC6C3" w14:textId="77777777" w:rsidR="00030EAB" w:rsidRDefault="00000000">
      <w:pPr>
        <w:pStyle w:val="Heading1"/>
      </w:pPr>
      <w:r>
        <w:t>Step</w:t>
      </w:r>
      <w:r>
        <w:rPr>
          <w:spacing w:val="-1"/>
        </w:rPr>
        <w:t xml:space="preserve"> </w:t>
      </w:r>
      <w:r>
        <w:t>8:</w:t>
      </w:r>
      <w:r>
        <w:rPr>
          <w:spacing w:val="-1"/>
        </w:rPr>
        <w:t xml:space="preserve"> </w:t>
      </w:r>
      <w:r>
        <w:t>Install Guest</w:t>
      </w:r>
      <w:r>
        <w:rPr>
          <w:spacing w:val="-1"/>
        </w:rPr>
        <w:t xml:space="preserve"> </w:t>
      </w:r>
      <w:r>
        <w:t xml:space="preserve">Operating </w:t>
      </w:r>
      <w:r>
        <w:rPr>
          <w:spacing w:val="-2"/>
        </w:rPr>
        <w:t>System</w:t>
      </w:r>
    </w:p>
    <w:p w14:paraId="2657E0E9" w14:textId="77777777" w:rsidR="00030EAB" w:rsidRDefault="00030EAB">
      <w:pPr>
        <w:pStyle w:val="Heading1"/>
        <w:sectPr w:rsidR="00030EAB">
          <w:pgSz w:w="11910" w:h="16840"/>
          <w:pgMar w:top="1920" w:right="708" w:bottom="280" w:left="1417" w:header="720" w:footer="720" w:gutter="0"/>
          <w:cols w:space="720"/>
        </w:sectPr>
      </w:pPr>
    </w:p>
    <w:p w14:paraId="145C1BB8" w14:textId="77777777" w:rsidR="00030EA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Power 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virtual </w:t>
      </w:r>
      <w:r>
        <w:rPr>
          <w:b/>
          <w:spacing w:val="-2"/>
          <w:sz w:val="24"/>
        </w:rPr>
        <w:t>machine</w:t>
      </w:r>
      <w:r>
        <w:rPr>
          <w:spacing w:val="-2"/>
          <w:sz w:val="24"/>
        </w:rPr>
        <w:t>.</w:t>
      </w:r>
    </w:p>
    <w:p w14:paraId="2CA029DA" w14:textId="77777777" w:rsidR="00030EAB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starts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automatically.</w:t>
      </w:r>
    </w:p>
    <w:p w14:paraId="17725907" w14:textId="77777777" w:rsidR="00030EAB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>
        <w:rPr>
          <w:sz w:val="24"/>
        </w:rPr>
        <w:t>Follow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on-screen </w:t>
      </w:r>
      <w:r>
        <w:rPr>
          <w:spacing w:val="-2"/>
          <w:sz w:val="24"/>
        </w:rPr>
        <w:t>instructions:</w:t>
      </w:r>
    </w:p>
    <w:p w14:paraId="18CE2A4D" w14:textId="77777777" w:rsidR="00030EAB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Select </w:t>
      </w:r>
      <w:r>
        <w:rPr>
          <w:spacing w:val="-2"/>
          <w:sz w:val="24"/>
        </w:rPr>
        <w:t>language</w:t>
      </w:r>
    </w:p>
    <w:p w14:paraId="38398DC3" w14:textId="77777777" w:rsidR="00030EAB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 xml:space="preserve"> </w:t>
      </w:r>
      <w:r>
        <w:rPr>
          <w:sz w:val="24"/>
        </w:rPr>
        <w:t>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30037C0" w14:textId="77777777" w:rsidR="00030EAB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 xml:space="preserve">Set </w:t>
      </w:r>
      <w:r>
        <w:rPr>
          <w:spacing w:val="-2"/>
          <w:sz w:val="24"/>
        </w:rPr>
        <w:t>password</w:t>
      </w:r>
    </w:p>
    <w:p w14:paraId="0A678649" w14:textId="77777777" w:rsidR="00030EAB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until</w:t>
      </w:r>
      <w:r>
        <w:rPr>
          <w:spacing w:val="-7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completes.</w:t>
      </w:r>
    </w:p>
    <w:p w14:paraId="40976793" w14:textId="77777777" w:rsidR="00030EA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38D05619" wp14:editId="2B83D353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D5011" w14:textId="77777777" w:rsidR="00030EAB" w:rsidRDefault="00000000">
      <w:pPr>
        <w:pStyle w:val="Heading1"/>
        <w:spacing w:before="268"/>
      </w:pPr>
      <w:r>
        <w:t>Step</w:t>
      </w:r>
      <w:r>
        <w:rPr>
          <w:spacing w:val="-8"/>
        </w:rPr>
        <w:t xml:space="preserve"> </w:t>
      </w:r>
      <w:r>
        <w:t>9:</w:t>
      </w:r>
      <w:r>
        <w:rPr>
          <w:spacing w:val="-8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rPr>
          <w:spacing w:val="-2"/>
        </w:rPr>
        <w:t>Virtualization</w:t>
      </w:r>
    </w:p>
    <w:p w14:paraId="7BA55199" w14:textId="77777777" w:rsidR="00030EAB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z w:val="24"/>
        </w:rPr>
        <w:t>Once</w:t>
      </w:r>
      <w:r>
        <w:rPr>
          <w:spacing w:val="-1"/>
          <w:sz w:val="24"/>
        </w:rPr>
        <w:t xml:space="preserve"> </w:t>
      </w:r>
      <w:r>
        <w:rPr>
          <w:sz w:val="24"/>
        </w:rPr>
        <w:t>OS</w:t>
      </w:r>
      <w:r>
        <w:rPr>
          <w:spacing w:val="-1"/>
          <w:sz w:val="24"/>
        </w:rPr>
        <w:t xml:space="preserve"> </w:t>
      </w:r>
      <w:r>
        <w:rPr>
          <w:sz w:val="24"/>
        </w:rPr>
        <w:t>loads,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log </w:t>
      </w:r>
      <w:r>
        <w:rPr>
          <w:spacing w:val="-5"/>
          <w:sz w:val="24"/>
        </w:rPr>
        <w:t>in.</w:t>
      </w:r>
    </w:p>
    <w:p w14:paraId="103847FB" w14:textId="77777777" w:rsidR="00030EAB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Check:</w:t>
      </w:r>
    </w:p>
    <w:p w14:paraId="5A2E2327" w14:textId="77777777" w:rsidR="00030EAB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settings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VM</w:t>
      </w:r>
    </w:p>
    <w:p w14:paraId="37076722" w14:textId="77777777" w:rsidR="00030EAB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z w:val="24"/>
        </w:rPr>
        <w:t>RAM,</w:t>
      </w:r>
      <w:r>
        <w:rPr>
          <w:spacing w:val="-2"/>
          <w:sz w:val="24"/>
        </w:rPr>
        <w:t xml:space="preserve"> </w:t>
      </w:r>
      <w:r>
        <w:rPr>
          <w:sz w:val="24"/>
        </w:rPr>
        <w:t>CPU,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allocation</w:t>
      </w:r>
    </w:p>
    <w:p w14:paraId="320C66A2" w14:textId="77777777" w:rsidR="00030EAB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VM</w:t>
      </w:r>
      <w:r>
        <w:rPr>
          <w:spacing w:val="-1"/>
          <w:sz w:val="24"/>
        </w:rPr>
        <w:t xml:space="preserve"> </w:t>
      </w:r>
      <w:r>
        <w:rPr>
          <w:sz w:val="24"/>
        </w:rPr>
        <w:t>runs</w:t>
      </w:r>
      <w:r>
        <w:rPr>
          <w:spacing w:val="-1"/>
          <w:sz w:val="24"/>
        </w:rPr>
        <w:t xml:space="preserve"> </w:t>
      </w:r>
      <w:r>
        <w:rPr>
          <w:sz w:val="24"/>
        </w:rPr>
        <w:t>independently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from the host </w:t>
      </w:r>
      <w:r>
        <w:rPr>
          <w:spacing w:val="-5"/>
          <w:sz w:val="24"/>
        </w:rPr>
        <w:t>OS.</w:t>
      </w:r>
    </w:p>
    <w:p w14:paraId="20CA222E" w14:textId="77777777" w:rsidR="00030EAB" w:rsidRDefault="00030EAB">
      <w:pPr>
        <w:pStyle w:val="ListParagraph"/>
        <w:rPr>
          <w:sz w:val="24"/>
        </w:rPr>
        <w:sectPr w:rsidR="00030EAB">
          <w:pgSz w:w="11910" w:h="16840"/>
          <w:pgMar w:top="1360" w:right="708" w:bottom="280" w:left="1417" w:header="720" w:footer="720" w:gutter="0"/>
          <w:cols w:space="720"/>
        </w:sectPr>
      </w:pPr>
    </w:p>
    <w:p w14:paraId="058E0393" w14:textId="77777777" w:rsidR="00030EA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4EF39C" wp14:editId="1EE4AD6C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CF1B" w14:textId="77777777" w:rsidR="00030EAB" w:rsidRDefault="00030EAB">
      <w:pPr>
        <w:pStyle w:val="BodyText"/>
      </w:pPr>
    </w:p>
    <w:p w14:paraId="0FB51B33" w14:textId="77777777" w:rsidR="00030EAB" w:rsidRDefault="00030EAB">
      <w:pPr>
        <w:pStyle w:val="BodyText"/>
      </w:pPr>
    </w:p>
    <w:p w14:paraId="31E12595" w14:textId="77777777" w:rsidR="00030EAB" w:rsidRDefault="00030EAB">
      <w:pPr>
        <w:pStyle w:val="BodyText"/>
      </w:pPr>
    </w:p>
    <w:p w14:paraId="256B857F" w14:textId="77777777" w:rsidR="00030EAB" w:rsidRDefault="00030EAB">
      <w:pPr>
        <w:pStyle w:val="BodyText"/>
      </w:pPr>
    </w:p>
    <w:p w14:paraId="28ED0DBD" w14:textId="77777777" w:rsidR="00030EAB" w:rsidRDefault="00030EAB">
      <w:pPr>
        <w:pStyle w:val="BodyText"/>
      </w:pPr>
    </w:p>
    <w:p w14:paraId="2934D2C5" w14:textId="77777777" w:rsidR="00030EAB" w:rsidRDefault="00030EAB">
      <w:pPr>
        <w:pStyle w:val="BodyText"/>
      </w:pPr>
    </w:p>
    <w:p w14:paraId="6A869180" w14:textId="77777777" w:rsidR="00030EAB" w:rsidRDefault="00030EAB">
      <w:pPr>
        <w:pStyle w:val="BodyText"/>
      </w:pPr>
    </w:p>
    <w:p w14:paraId="4788D5B5" w14:textId="77777777" w:rsidR="00030EAB" w:rsidRDefault="00030EAB">
      <w:pPr>
        <w:pStyle w:val="BodyText"/>
      </w:pPr>
    </w:p>
    <w:p w14:paraId="35B1CB22" w14:textId="77777777" w:rsidR="00030EAB" w:rsidRDefault="00030EAB">
      <w:pPr>
        <w:pStyle w:val="BodyText"/>
        <w:spacing w:line="278" w:lineRule="auto"/>
        <w:sectPr w:rsidR="00030EAB">
          <w:pgSz w:w="11910" w:h="16840"/>
          <w:pgMar w:top="1420" w:right="708" w:bottom="280" w:left="1417" w:header="720" w:footer="720" w:gutter="0"/>
          <w:cols w:space="720"/>
        </w:sectPr>
      </w:pPr>
    </w:p>
    <w:p w14:paraId="00CAA222" w14:textId="77777777" w:rsidR="00030EAB" w:rsidRDefault="00000000">
      <w:pPr>
        <w:spacing w:before="61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Output</w:t>
      </w:r>
    </w:p>
    <w:p w14:paraId="78BAB077" w14:textId="77777777" w:rsidR="00030EAB" w:rsidRDefault="00000000">
      <w:pPr>
        <w:pStyle w:val="BodyText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251661312" behindDoc="1" locked="0" layoutInCell="1" allowOverlap="1" wp14:anchorId="45DDC48D" wp14:editId="67CA3787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FE821" w14:textId="77777777" w:rsidR="003314D4" w:rsidRPr="003314D4" w:rsidRDefault="003314D4" w:rsidP="003314D4"/>
    <w:p w14:paraId="2AD116FB" w14:textId="77777777" w:rsidR="003314D4" w:rsidRPr="003314D4" w:rsidRDefault="003314D4" w:rsidP="003314D4"/>
    <w:p w14:paraId="5D0574EA" w14:textId="77777777" w:rsidR="003314D4" w:rsidRPr="003314D4" w:rsidRDefault="003314D4" w:rsidP="003314D4"/>
    <w:p w14:paraId="35F538B8" w14:textId="77777777" w:rsidR="003314D4" w:rsidRPr="003314D4" w:rsidRDefault="003314D4" w:rsidP="003314D4"/>
    <w:p w14:paraId="262CFCDD" w14:textId="4B376B41" w:rsidR="003314D4" w:rsidRPr="003314D4" w:rsidRDefault="003314D4" w:rsidP="003314D4">
      <w:pPr>
        <w:tabs>
          <w:tab w:val="left" w:pos="1200"/>
        </w:tabs>
      </w:pPr>
      <w:r>
        <w:tab/>
      </w:r>
    </w:p>
    <w:p w14:paraId="7E940C95" w14:textId="77777777" w:rsidR="003314D4" w:rsidRPr="003314D4" w:rsidRDefault="003314D4" w:rsidP="003314D4"/>
    <w:p w14:paraId="5683B597" w14:textId="77777777" w:rsidR="003314D4" w:rsidRPr="003314D4" w:rsidRDefault="003314D4" w:rsidP="003314D4"/>
    <w:p w14:paraId="724A7526" w14:textId="77777777" w:rsidR="003314D4" w:rsidRPr="003314D4" w:rsidRDefault="003314D4" w:rsidP="003314D4"/>
    <w:p w14:paraId="281A6D9D" w14:textId="77777777" w:rsidR="003314D4" w:rsidRDefault="003314D4" w:rsidP="003314D4">
      <w:pPr>
        <w:pStyle w:val="BodyText"/>
        <w:spacing w:before="75"/>
      </w:pPr>
    </w:p>
    <w:p w14:paraId="18EBE113" w14:textId="77777777" w:rsidR="003314D4" w:rsidRDefault="003314D4" w:rsidP="003314D4">
      <w:pPr>
        <w:pStyle w:val="Heading1"/>
      </w:pPr>
      <w:r>
        <w:rPr>
          <w:spacing w:val="-2"/>
        </w:rPr>
        <w:t>Result</w:t>
      </w:r>
    </w:p>
    <w:p w14:paraId="2C2662DB" w14:textId="77777777" w:rsidR="003314D4" w:rsidRDefault="003314D4" w:rsidP="003314D4">
      <w:pPr>
        <w:pStyle w:val="BodyText"/>
        <w:spacing w:before="203" w:line="278" w:lineRule="auto"/>
        <w:ind w:left="23" w:right="747"/>
      </w:pPr>
      <w:r>
        <w:t>Thus,</w:t>
      </w:r>
      <w:r>
        <w:rPr>
          <w:spacing w:val="-5"/>
        </w:rPr>
        <w:t xml:space="preserve"> </w:t>
      </w:r>
      <w:proofErr w:type="gramStart"/>
      <w:r>
        <w:t>Create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Snapshot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loading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Version/Cloned</w:t>
      </w:r>
      <w:r>
        <w:rPr>
          <w:spacing w:val="-5"/>
        </w:rPr>
        <w:t xml:space="preserve"> </w:t>
      </w:r>
      <w:r>
        <w:t xml:space="preserve">VM using </w:t>
      </w:r>
      <w:proofErr w:type="spellStart"/>
      <w:r>
        <w:t>Vmware</w:t>
      </w:r>
      <w:proofErr w:type="spellEnd"/>
      <w:r>
        <w:t xml:space="preserve"> workstation.</w:t>
      </w:r>
    </w:p>
    <w:p w14:paraId="36880BFF" w14:textId="77777777" w:rsidR="003314D4" w:rsidRPr="003314D4" w:rsidRDefault="003314D4" w:rsidP="003314D4"/>
    <w:p w14:paraId="03EAD04D" w14:textId="77777777" w:rsidR="003314D4" w:rsidRPr="003314D4" w:rsidRDefault="003314D4" w:rsidP="003314D4"/>
    <w:p w14:paraId="2CB651A1" w14:textId="77777777" w:rsidR="003314D4" w:rsidRPr="003314D4" w:rsidRDefault="003314D4" w:rsidP="003314D4"/>
    <w:p w14:paraId="16D3877F" w14:textId="77777777" w:rsidR="003314D4" w:rsidRPr="003314D4" w:rsidRDefault="003314D4" w:rsidP="003314D4"/>
    <w:p w14:paraId="7A55B067" w14:textId="77777777" w:rsidR="003314D4" w:rsidRPr="003314D4" w:rsidRDefault="003314D4" w:rsidP="003314D4"/>
    <w:p w14:paraId="4D6C459C" w14:textId="77777777" w:rsidR="003314D4" w:rsidRPr="003314D4" w:rsidRDefault="003314D4" w:rsidP="003314D4"/>
    <w:p w14:paraId="0B295A27" w14:textId="77777777" w:rsidR="003314D4" w:rsidRPr="003314D4" w:rsidRDefault="003314D4" w:rsidP="003314D4"/>
    <w:p w14:paraId="2589F0CB" w14:textId="77777777" w:rsidR="003314D4" w:rsidRPr="003314D4" w:rsidRDefault="003314D4" w:rsidP="003314D4"/>
    <w:p w14:paraId="412D1FFD" w14:textId="77777777" w:rsidR="003314D4" w:rsidRPr="003314D4" w:rsidRDefault="003314D4" w:rsidP="003314D4"/>
    <w:p w14:paraId="240A97D8" w14:textId="77777777" w:rsidR="003314D4" w:rsidRPr="003314D4" w:rsidRDefault="003314D4" w:rsidP="003314D4"/>
    <w:p w14:paraId="75F82282" w14:textId="77777777" w:rsidR="003314D4" w:rsidRPr="003314D4" w:rsidRDefault="003314D4" w:rsidP="003314D4"/>
    <w:p w14:paraId="7671F635" w14:textId="77777777" w:rsidR="003314D4" w:rsidRPr="003314D4" w:rsidRDefault="003314D4" w:rsidP="003314D4"/>
    <w:p w14:paraId="362594E1" w14:textId="77777777" w:rsidR="003314D4" w:rsidRPr="003314D4" w:rsidRDefault="003314D4" w:rsidP="003314D4"/>
    <w:p w14:paraId="122802A4" w14:textId="77777777" w:rsidR="003314D4" w:rsidRPr="003314D4" w:rsidRDefault="003314D4" w:rsidP="003314D4"/>
    <w:p w14:paraId="47F6340B" w14:textId="77777777" w:rsidR="003314D4" w:rsidRPr="003314D4" w:rsidRDefault="003314D4" w:rsidP="003314D4"/>
    <w:sectPr w:rsidR="003314D4" w:rsidRPr="003314D4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EED06" w14:textId="77777777" w:rsidR="00D9734D" w:rsidRDefault="00D9734D">
      <w:r>
        <w:separator/>
      </w:r>
    </w:p>
  </w:endnote>
  <w:endnote w:type="continuationSeparator" w:id="0">
    <w:p w14:paraId="16F72EB2" w14:textId="77777777" w:rsidR="00D9734D" w:rsidRDefault="00D97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10CEA" w14:textId="77777777" w:rsidR="00D9734D" w:rsidRDefault="00D9734D">
      <w:r>
        <w:separator/>
      </w:r>
    </w:p>
  </w:footnote>
  <w:footnote w:type="continuationSeparator" w:id="0">
    <w:p w14:paraId="4E74BD26" w14:textId="77777777" w:rsidR="00D9734D" w:rsidRDefault="00D97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 w16cid:durableId="1518545456">
    <w:abstractNumId w:val="4"/>
  </w:num>
  <w:num w:numId="2" w16cid:durableId="1557887786">
    <w:abstractNumId w:val="3"/>
  </w:num>
  <w:num w:numId="3" w16cid:durableId="2136025011">
    <w:abstractNumId w:val="8"/>
  </w:num>
  <w:num w:numId="4" w16cid:durableId="1691641392">
    <w:abstractNumId w:val="2"/>
  </w:num>
  <w:num w:numId="5" w16cid:durableId="1306660267">
    <w:abstractNumId w:val="1"/>
  </w:num>
  <w:num w:numId="6" w16cid:durableId="600727649">
    <w:abstractNumId w:val="6"/>
  </w:num>
  <w:num w:numId="7" w16cid:durableId="1460687030">
    <w:abstractNumId w:val="7"/>
  </w:num>
  <w:num w:numId="8" w16cid:durableId="687482639">
    <w:abstractNumId w:val="9"/>
  </w:num>
  <w:num w:numId="9" w16cid:durableId="142432422">
    <w:abstractNumId w:val="5"/>
  </w:num>
  <w:num w:numId="10" w16cid:durableId="45202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0EAB"/>
    <w:rsid w:val="00030EAB"/>
    <w:rsid w:val="000C03F7"/>
    <w:rsid w:val="003314D4"/>
    <w:rsid w:val="0046005B"/>
    <w:rsid w:val="00813CC1"/>
    <w:rsid w:val="00CC4F1E"/>
    <w:rsid w:val="00D9734D"/>
    <w:rsid w:val="01260CEB"/>
    <w:rsid w:val="4D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9B7DBE"/>
  <w15:docId w15:val="{F3D4BFE4-84D1-40FC-855A-6053B03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3314D4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314D4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375</Words>
  <Characters>2139</Characters>
  <Application>Microsoft Office Word</Application>
  <DocSecurity>0</DocSecurity>
  <Lines>17</Lines>
  <Paragraphs>5</Paragraphs>
  <ScaleCrop>false</ScaleCrop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rajirajeswari0007@gmail.com</cp:lastModifiedBy>
  <cp:revision>3</cp:revision>
  <dcterms:created xsi:type="dcterms:W3CDTF">2025-12-30T05:15:00Z</dcterms:created>
  <dcterms:modified xsi:type="dcterms:W3CDTF">2026-01-24T07:35:00Z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0C1FA0732785450480ABDC06DA836451_13</vt:lpwstr>
  </property>
</Properties>
</file>